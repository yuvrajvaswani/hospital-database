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5320D">
      <w:pPr>
        <w:pStyle w:val="36"/>
        <w:jc w:val="center"/>
      </w:pPr>
      <w:r>
        <w:t>HOSPITAL MANAGEMENT SYSTEM</w:t>
      </w:r>
    </w:p>
    <w:p w14:paraId="1BFEC8D3">
      <w:pPr>
        <w:jc w:val="center"/>
      </w:pPr>
      <w:r>
        <w:rPr>
          <w:b/>
          <w:sz w:val="32"/>
        </w:rPr>
        <w:t>Project Report</w:t>
      </w:r>
    </w:p>
    <w:p w14:paraId="2C4061D4"/>
    <w:p w14:paraId="20BF14CF">
      <w:r>
        <w:rPr>
          <w:b/>
        </w:rPr>
        <w:t xml:space="preserve">PROJECT TITLE: </w:t>
      </w:r>
      <w:r>
        <w:t>Hospital Management System</w:t>
      </w:r>
    </w:p>
    <w:p w14:paraId="57D7D55A">
      <w:r>
        <w:rPr>
          <w:b/>
        </w:rPr>
        <w:t xml:space="preserve">COURSE: </w:t>
      </w:r>
      <w:r>
        <w:t>Introduction to Algorithms &amp; Data Structures</w:t>
      </w:r>
    </w:p>
    <w:p w14:paraId="7B61CFD3">
      <w:r>
        <w:rPr>
          <w:b/>
        </w:rPr>
        <w:t xml:space="preserve">SEMESTER: </w:t>
      </w:r>
      <w:r>
        <w:t>Spring 2026</w:t>
      </w:r>
    </w:p>
    <w:p w14:paraId="2AA2BBD3">
      <w:r>
        <w:rPr>
          <w:b/>
        </w:rPr>
        <w:t xml:space="preserve">SUBMISSION DATE: </w:t>
      </w:r>
      <w:r>
        <w:t>15th April, 2026</w:t>
      </w:r>
    </w:p>
    <w:p w14:paraId="7FE1D7C0">
      <w:pPr>
        <w:rPr>
          <w:rFonts w:hint="default"/>
          <w:lang w:val="en-US"/>
        </w:rPr>
      </w:pPr>
      <w:r>
        <w:rPr>
          <w:b/>
        </w:rPr>
        <w:t xml:space="preserve">DEVELOPER: </w:t>
      </w:r>
      <w:r>
        <w:rPr>
          <w:rFonts w:hint="default"/>
          <w:b/>
          <w:lang w:val="en-US"/>
        </w:rPr>
        <w:t>Yuvraj Vaswani (2406646) , Krishnav Shende (2410807) , Yash patil (2409166)</w:t>
      </w:r>
      <w:bookmarkStart w:id="0" w:name="_GoBack"/>
      <w:bookmarkEnd w:id="0"/>
    </w:p>
    <w:p w14:paraId="21B1DED9"/>
    <w:p w14:paraId="1FC43BD7">
      <w:r>
        <w:br w:type="page"/>
      </w:r>
    </w:p>
    <w:p w14:paraId="72C61296">
      <w:pPr>
        <w:pStyle w:val="2"/>
      </w:pPr>
      <w:r>
        <w:t>TABLE OF CONTENTS</w:t>
      </w:r>
    </w:p>
    <w:p w14:paraId="428E5A2F">
      <w:pPr>
        <w:pStyle w:val="29"/>
      </w:pPr>
      <w:r>
        <w:t>1. Title Page</w:t>
      </w:r>
    </w:p>
    <w:p w14:paraId="52E4D08F">
      <w:pPr>
        <w:pStyle w:val="29"/>
      </w:pPr>
      <w:r>
        <w:t>2. Problem Statement</w:t>
      </w:r>
    </w:p>
    <w:p w14:paraId="652859AA">
      <w:pPr>
        <w:pStyle w:val="29"/>
      </w:pPr>
      <w:r>
        <w:t>3. Objectives</w:t>
      </w:r>
    </w:p>
    <w:p w14:paraId="7D08105D">
      <w:pPr>
        <w:pStyle w:val="29"/>
      </w:pPr>
      <w:r>
        <w:t>4. System Design</w:t>
      </w:r>
    </w:p>
    <w:p w14:paraId="39CF1359">
      <w:pPr>
        <w:pStyle w:val="29"/>
      </w:pPr>
      <w:r>
        <w:t>5. Class Diagram &amp; Architecture</w:t>
      </w:r>
    </w:p>
    <w:p w14:paraId="248640B1">
      <w:pPr>
        <w:pStyle w:val="29"/>
      </w:pPr>
      <w:r>
        <w:t>6. Database Schema</w:t>
      </w:r>
    </w:p>
    <w:p w14:paraId="4841E9F3">
      <w:pPr>
        <w:pStyle w:val="29"/>
      </w:pPr>
      <w:r>
        <w:t>7. OOP Concepts Explanation</w:t>
      </w:r>
    </w:p>
    <w:p w14:paraId="3427D99C">
      <w:pPr>
        <w:pStyle w:val="29"/>
      </w:pPr>
      <w:r>
        <w:t>8. Features &amp; Functionality</w:t>
      </w:r>
    </w:p>
    <w:p w14:paraId="542B13A2">
      <w:pPr>
        <w:pStyle w:val="29"/>
      </w:pPr>
      <w:r>
        <w:t>9. Screenshots (Simulated)</w:t>
      </w:r>
    </w:p>
    <w:p w14:paraId="4CEAA5F7">
      <w:pPr>
        <w:pStyle w:val="29"/>
      </w:pPr>
      <w:r>
        <w:t>10. Installation &amp; Deployment</w:t>
      </w:r>
    </w:p>
    <w:p w14:paraId="4440D133">
      <w:pPr>
        <w:pStyle w:val="29"/>
      </w:pPr>
      <w:r>
        <w:t>11. Testing &amp; Results</w:t>
      </w:r>
    </w:p>
    <w:p w14:paraId="3625D393">
      <w:pPr>
        <w:pStyle w:val="29"/>
      </w:pPr>
      <w:r>
        <w:t>12. Conclusion &amp; Future Enhancements</w:t>
      </w:r>
    </w:p>
    <w:p w14:paraId="767B37AF">
      <w:r>
        <w:br w:type="page"/>
      </w:r>
    </w:p>
    <w:p w14:paraId="6BACE3FF">
      <w:pPr>
        <w:pStyle w:val="2"/>
      </w:pPr>
      <w:r>
        <w:t>2. PROBLEM STATEMENT</w:t>
      </w:r>
    </w:p>
    <w:p w14:paraId="2BEF4D1B">
      <w:pPr>
        <w:pStyle w:val="3"/>
      </w:pPr>
      <w:r>
        <w:t>Background</w:t>
      </w:r>
    </w:p>
    <w:p w14:paraId="1BAC8612">
      <w:r>
        <w:rPr>
          <w:b w:val="0"/>
        </w:rPr>
        <w:t>Modern hospitals handle vast amounts of data including patient records, doctor schedules, appointments, medical histories, and staffing information. Managing this data efficiently is crucial for providing quality healthcare services. Traditional, unorganized systems lead to inefficiencies, data loss, and poor patient care.</w:t>
      </w:r>
    </w:p>
    <w:p w14:paraId="65A001EB">
      <w:pPr>
        <w:pStyle w:val="3"/>
      </w:pPr>
      <w:r>
        <w:t>Problem</w:t>
      </w:r>
    </w:p>
    <w:p w14:paraId="3639D892">
      <w:r>
        <w:rPr>
          <w:b w:val="0"/>
        </w:rPr>
        <w:t>Hospital staff currently faces challenges with:</w:t>
      </w:r>
    </w:p>
    <w:p w14:paraId="78AE2B57">
      <w:pPr>
        <w:pStyle w:val="23"/>
      </w:pPr>
      <w:r>
        <w:t>Manual Record Keeping: Patient and doctor records kept in disparate locations</w:t>
      </w:r>
    </w:p>
    <w:p w14:paraId="4A649521">
      <w:pPr>
        <w:pStyle w:val="23"/>
      </w:pPr>
      <w:r>
        <w:t>Appointment Conflicts: Double bookings and scheduling conflicts</w:t>
      </w:r>
    </w:p>
    <w:p w14:paraId="5E0632CF">
      <w:pPr>
        <w:pStyle w:val="23"/>
      </w:pPr>
      <w:r>
        <w:t>Data Inconsistency: Duplicate and conflicting information</w:t>
      </w:r>
    </w:p>
    <w:p w14:paraId="65E30B6A">
      <w:pPr>
        <w:pStyle w:val="23"/>
      </w:pPr>
      <w:r>
        <w:t>Inefficient Searches: Difficulty finding patient/doctor information quickly</w:t>
      </w:r>
    </w:p>
    <w:p w14:paraId="1754C945">
      <w:pPr>
        <w:pStyle w:val="23"/>
      </w:pPr>
      <w:r>
        <w:t>Lack of Accessibility: Information not readily available to authorized personnel</w:t>
      </w:r>
    </w:p>
    <w:p w14:paraId="5BDBF4A8">
      <w:pPr>
        <w:pStyle w:val="23"/>
      </w:pPr>
      <w:r>
        <w:t>No Audit Trail: No tracking of who accessed or modified records</w:t>
      </w:r>
    </w:p>
    <w:p w14:paraId="1214226D">
      <w:pPr>
        <w:pStyle w:val="23"/>
      </w:pPr>
      <w:r>
        <w:t>Integration Issues: Multiple systems not communicating with each other</w:t>
      </w:r>
    </w:p>
    <w:p w14:paraId="4A81A12E">
      <w:pPr>
        <w:pStyle w:val="3"/>
      </w:pPr>
      <w:r>
        <w:t>Proposed Solution</w:t>
      </w:r>
    </w:p>
    <w:p w14:paraId="499483AE">
      <w:r>
        <w:rPr>
          <w:b w:val="0"/>
        </w:rPr>
        <w:t>This project develops a comprehensive Hospital Management System built using Java and MySQL that provides centralized database for all records, automated appointment scheduling, role-based information access, comprehensive search and filter capabilities, proper audit trails and timestamps, and layered, scalable architecture.</w:t>
      </w:r>
    </w:p>
    <w:p w14:paraId="3DBA580D">
      <w:r>
        <w:br w:type="page"/>
      </w:r>
    </w:p>
    <w:p w14:paraId="1C2C61CB">
      <w:pPr>
        <w:pStyle w:val="2"/>
      </w:pPr>
      <w:r>
        <w:t>3. OBJECTIVES</w:t>
      </w:r>
    </w:p>
    <w:p w14:paraId="677B0354">
      <w:pPr>
        <w:pStyle w:val="3"/>
      </w:pPr>
      <w:r>
        <w:t>Primary Objectives</w:t>
      </w:r>
    </w:p>
    <w:p w14:paraId="0E12C7F8">
      <w:pPr>
        <w:pStyle w:val="29"/>
      </w:pPr>
      <w:r>
        <w:t>Develop a fully functional hospital management application demonstrating Object-Oriented Programming principles</w:t>
      </w:r>
    </w:p>
    <w:p w14:paraId="5F401384">
      <w:pPr>
        <w:pStyle w:val="29"/>
      </w:pPr>
      <w:r>
        <w:t>Implement CRUD operations for all major entities (Doctors, Patients, Appointments)</w:t>
      </w:r>
    </w:p>
    <w:p w14:paraId="534DC281">
      <w:pPr>
        <w:pStyle w:val="29"/>
      </w:pPr>
      <w:r>
        <w:t>Design and implement a relational database with proper schema and relationships</w:t>
      </w:r>
    </w:p>
    <w:p w14:paraId="6FC727D7">
      <w:pPr>
        <w:pStyle w:val="29"/>
      </w:pPr>
      <w:r>
        <w:t>Create a user-friendly interface for staff to interact with the system</w:t>
      </w:r>
    </w:p>
    <w:p w14:paraId="1A4E742A">
      <w:pPr>
        <w:pStyle w:val="29"/>
      </w:pPr>
      <w:r>
        <w:t>Ensure data integrity and security through validation and error handling</w:t>
      </w:r>
    </w:p>
    <w:p w14:paraId="75A22B4B">
      <w:pPr>
        <w:pStyle w:val="3"/>
      </w:pPr>
      <w:r>
        <w:t>Secondary Objectives</w:t>
      </w:r>
    </w:p>
    <w:p w14:paraId="6BC8EF40">
      <w:pPr>
        <w:pStyle w:val="23"/>
      </w:pPr>
      <w:r>
        <w:t>Apply software engineering design patterns (Singleton, DAO, Repository)</w:t>
      </w:r>
    </w:p>
    <w:p w14:paraId="43DA1571">
      <w:pPr>
        <w:pStyle w:val="23"/>
      </w:pPr>
      <w:r>
        <w:t>Implement proper exception handling and logging</w:t>
      </w:r>
    </w:p>
    <w:p w14:paraId="02C8F30E">
      <w:pPr>
        <w:pStyle w:val="23"/>
      </w:pPr>
      <w:r>
        <w:t>Follow industry best practices for code organization</w:t>
      </w:r>
    </w:p>
    <w:p w14:paraId="1A200627">
      <w:pPr>
        <w:pStyle w:val="23"/>
      </w:pPr>
      <w:r>
        <w:t>Create comprehensive documentation and user guides</w:t>
      </w:r>
    </w:p>
    <w:p w14:paraId="18C9E4AB">
      <w:r>
        <w:br w:type="page"/>
      </w:r>
    </w:p>
    <w:p w14:paraId="511FEEA6">
      <w:pPr>
        <w:pStyle w:val="2"/>
      </w:pPr>
      <w:r>
        <w:t>4. SYSTEM DESIGN</w:t>
      </w:r>
    </w:p>
    <w:p w14:paraId="154A9BDB">
      <w:pPr>
        <w:pStyle w:val="3"/>
      </w:pPr>
      <w:r>
        <w:t>4.1 System Architecture</w:t>
      </w:r>
    </w:p>
    <w:p w14:paraId="0ABBD3D4">
      <w:r>
        <w:rPr>
          <w:b w:val="0"/>
        </w:rPr>
        <w:t>The application follows a Layered Architecture Pattern:</w:t>
      </w:r>
    </w:p>
    <w:p w14:paraId="54BA6453">
      <w:pPr>
        <w:shd w:val="clear" w:color="auto" w:fill="F2F2F2"/>
        <w:spacing w:before="40" w:after="40"/>
        <w:ind w:left="720"/>
      </w:pPr>
      <w:r>
        <w:rPr>
          <w:rFonts w:ascii="Courier New" w:hAnsi="Courier New"/>
          <w:sz w:val="18"/>
        </w:rPr>
        <w:t>PRESENTATION LAYER (UI)</w:t>
      </w:r>
      <w:r>
        <w:rPr>
          <w:rFonts w:ascii="Courier New" w:hAnsi="Courier New"/>
          <w:sz w:val="18"/>
        </w:rPr>
        <w:br w:type="textWrapping"/>
      </w:r>
      <w:r>
        <w:rPr>
          <w:rFonts w:ascii="Courier New" w:hAnsi="Courier New"/>
          <w:sz w:val="18"/>
        </w:rPr>
        <w:t xml:space="preserve">  - Console Interface</w:t>
      </w:r>
      <w:r>
        <w:rPr>
          <w:rFonts w:ascii="Courier New" w:hAnsi="Courier New"/>
          <w:sz w:val="18"/>
        </w:rPr>
        <w:br w:type="textWrapping"/>
      </w:r>
      <w:r>
        <w:rPr>
          <w:rFonts w:ascii="Courier New" w:hAnsi="Courier New"/>
          <w:sz w:val="18"/>
        </w:rPr>
        <w:t xml:space="preserve">  - Menu-driven navigation</w:t>
      </w:r>
      <w:r>
        <w:rPr>
          <w:rFonts w:ascii="Courier New" w:hAnsi="Courier New"/>
          <w:sz w:val="18"/>
        </w:rPr>
        <w:br w:type="textWrapping"/>
      </w:r>
      <w:r>
        <w:rPr>
          <w:rFonts w:ascii="Courier New" w:hAnsi="Courier New"/>
          <w:sz w:val="18"/>
        </w:rPr>
        <w:t xml:space="preserve">  - User input handling</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BUSINESS LOGIC LAYER</w:t>
      </w:r>
      <w:r>
        <w:rPr>
          <w:rFonts w:ascii="Courier New" w:hAnsi="Courier New"/>
          <w:sz w:val="18"/>
        </w:rPr>
        <w:br w:type="textWrapping"/>
      </w:r>
      <w:r>
        <w:rPr>
          <w:rFonts w:ascii="Courier New" w:hAnsi="Courier New"/>
          <w:sz w:val="18"/>
        </w:rPr>
        <w:t xml:space="preserve">  - DoctorService / PatientService / AppointmentService</w:t>
      </w:r>
      <w:r>
        <w:rPr>
          <w:rFonts w:ascii="Courier New" w:hAnsi="Courier New"/>
          <w:sz w:val="18"/>
        </w:rPr>
        <w:br w:type="textWrapping"/>
      </w:r>
      <w:r>
        <w:rPr>
          <w:rFonts w:ascii="Courier New" w:hAnsi="Courier New"/>
          <w:sz w:val="18"/>
        </w:rPr>
        <w:t xml:space="preserve">  - Validation &amp; Rules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DATA ACCESS LAYER (DAO)</w:t>
      </w:r>
      <w:r>
        <w:rPr>
          <w:rFonts w:ascii="Courier New" w:hAnsi="Courier New"/>
          <w:sz w:val="18"/>
        </w:rPr>
        <w:br w:type="textWrapping"/>
      </w:r>
      <w:r>
        <w:rPr>
          <w:rFonts w:ascii="Courier New" w:hAnsi="Courier New"/>
          <w:sz w:val="18"/>
        </w:rPr>
        <w:t xml:space="preserve">  - DoctorDAO / PatientDAO / AppointmentDAO</w:t>
      </w:r>
      <w:r>
        <w:rPr>
          <w:rFonts w:ascii="Courier New" w:hAnsi="Courier New"/>
          <w:sz w:val="18"/>
        </w:rPr>
        <w:br w:type="textWrapping"/>
      </w:r>
      <w:r>
        <w:rPr>
          <w:rFonts w:ascii="Courier New" w:hAnsi="Courier New"/>
          <w:sz w:val="18"/>
        </w:rPr>
        <w:t xml:space="preserve">  - Database queries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DATABASE LAYER</w:t>
      </w:r>
      <w:r>
        <w:rPr>
          <w:rFonts w:ascii="Courier New" w:hAnsi="Courier New"/>
          <w:sz w:val="18"/>
        </w:rPr>
        <w:br w:type="textWrapping"/>
      </w:r>
      <w:r>
        <w:rPr>
          <w:rFonts w:ascii="Courier New" w:hAnsi="Courier New"/>
          <w:sz w:val="18"/>
        </w:rPr>
        <w:t xml:space="preserve">  - MySQL Database</w:t>
      </w:r>
      <w:r>
        <w:rPr>
          <w:rFonts w:ascii="Courier New" w:hAnsi="Courier New"/>
          <w:sz w:val="18"/>
        </w:rPr>
        <w:br w:type="textWrapping"/>
      </w:r>
      <w:r>
        <w:rPr>
          <w:rFonts w:ascii="Courier New" w:hAnsi="Courier New"/>
          <w:sz w:val="18"/>
        </w:rPr>
        <w:t xml:space="preserve">  - Tables &amp; Views</w:t>
      </w:r>
      <w:r>
        <w:rPr>
          <w:rFonts w:ascii="Courier New" w:hAnsi="Courier New"/>
          <w:sz w:val="18"/>
        </w:rPr>
        <w:br w:type="textWrapping"/>
      </w:r>
      <w:r>
        <w:rPr>
          <w:rFonts w:ascii="Courier New" w:hAnsi="Courier New"/>
          <w:sz w:val="18"/>
        </w:rPr>
        <w:t xml:space="preserve">  - Stored Procedures</w:t>
      </w:r>
    </w:p>
    <w:p w14:paraId="6C5C8180">
      <w:pPr>
        <w:pStyle w:val="3"/>
      </w:pPr>
      <w:r>
        <w:t>4.2 Design Patterns Used</w:t>
      </w:r>
    </w:p>
    <w:p w14:paraId="42D56DC4">
      <w:pPr>
        <w:pStyle w:val="29"/>
      </w:pPr>
      <w:r>
        <w:t>Singleton Pattern: DatabaseConnection — Ensures single database connection</w:t>
      </w:r>
    </w:p>
    <w:p w14:paraId="4E549E8E">
      <w:pPr>
        <w:pStyle w:val="29"/>
      </w:pPr>
      <w:r>
        <w:t>DAO Pattern: IGenericDAO&lt;T&gt; interface with concrete implementations</w:t>
      </w:r>
    </w:p>
    <w:p w14:paraId="0D34A1B4">
      <w:pPr>
        <w:pStyle w:val="29"/>
      </w:pPr>
      <w:r>
        <w:t>Service Pattern: Business logic separated from data access</w:t>
      </w:r>
    </w:p>
    <w:p w14:paraId="19FEE7AF">
      <w:pPr>
        <w:pStyle w:val="29"/>
      </w:pPr>
      <w:r>
        <w:t>Template Method Pattern: Abstract Person class with abstract methods</w:t>
      </w:r>
    </w:p>
    <w:p w14:paraId="4B873E7E">
      <w:pPr>
        <w:pStyle w:val="3"/>
      </w:pPr>
      <w:r>
        <w:t>4.3 Technology Stack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D60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C4E23A1">
            <w:pPr>
              <w:spacing w:after="0" w:line="240" w:lineRule="auto"/>
            </w:pPr>
            <w:r>
              <w:t>Component</w:t>
            </w:r>
          </w:p>
        </w:tc>
        <w:tc>
          <w:tcPr>
            <w:tcW w:w="4320" w:type="dxa"/>
          </w:tcPr>
          <w:p w14:paraId="76EBE6A4">
            <w:pPr>
              <w:spacing w:after="0" w:line="240" w:lineRule="auto"/>
            </w:pPr>
            <w:r>
              <w:t>Technology</w:t>
            </w:r>
          </w:p>
        </w:tc>
      </w:tr>
      <w:tr w14:paraId="74B48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635BB09">
            <w:pPr>
              <w:spacing w:after="0" w:line="240" w:lineRule="auto"/>
            </w:pPr>
            <w:r>
              <w:t>Language</w:t>
            </w:r>
          </w:p>
        </w:tc>
        <w:tc>
          <w:tcPr>
            <w:tcW w:w="4320" w:type="dxa"/>
          </w:tcPr>
          <w:p w14:paraId="52055A1F">
            <w:pPr>
              <w:spacing w:after="0" w:line="240" w:lineRule="auto"/>
            </w:pPr>
            <w:r>
              <w:t>Java 11</w:t>
            </w:r>
          </w:p>
        </w:tc>
      </w:tr>
      <w:tr w14:paraId="18F0D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7A7829">
            <w:pPr>
              <w:spacing w:after="0" w:line="240" w:lineRule="auto"/>
            </w:pPr>
            <w:r>
              <w:t>Build Tool</w:t>
            </w:r>
          </w:p>
        </w:tc>
        <w:tc>
          <w:tcPr>
            <w:tcW w:w="4320" w:type="dxa"/>
          </w:tcPr>
          <w:p w14:paraId="4519B4D5">
            <w:pPr>
              <w:spacing w:after="0" w:line="240" w:lineRule="auto"/>
            </w:pPr>
            <w:r>
              <w:t>Maven</w:t>
            </w:r>
          </w:p>
        </w:tc>
      </w:tr>
      <w:tr w14:paraId="21EFC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32B6C2">
            <w:pPr>
              <w:spacing w:after="0" w:line="240" w:lineRule="auto"/>
            </w:pPr>
            <w:r>
              <w:t>Database</w:t>
            </w:r>
          </w:p>
        </w:tc>
        <w:tc>
          <w:tcPr>
            <w:tcW w:w="4320" w:type="dxa"/>
          </w:tcPr>
          <w:p w14:paraId="3833901E">
            <w:pPr>
              <w:spacing w:after="0" w:line="240" w:lineRule="auto"/>
            </w:pPr>
            <w:r>
              <w:t>MySQL 5.7+</w:t>
            </w:r>
          </w:p>
        </w:tc>
      </w:tr>
      <w:tr w14:paraId="69E6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5466A5">
            <w:pPr>
              <w:spacing w:after="0" w:line="240" w:lineRule="auto"/>
            </w:pPr>
            <w:r>
              <w:t>JDBC Driver</w:t>
            </w:r>
          </w:p>
        </w:tc>
        <w:tc>
          <w:tcPr>
            <w:tcW w:w="4320" w:type="dxa"/>
          </w:tcPr>
          <w:p w14:paraId="490B73C0">
            <w:pPr>
              <w:spacing w:after="0" w:line="240" w:lineRule="auto"/>
            </w:pPr>
            <w:r>
              <w:t>mysql-connector-java 8.0.33</w:t>
            </w:r>
          </w:p>
        </w:tc>
      </w:tr>
      <w:tr w14:paraId="0345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2032BD">
            <w:pPr>
              <w:spacing w:after="0" w:line="240" w:lineRule="auto"/>
            </w:pPr>
            <w:r>
              <w:t>Libraries</w:t>
            </w:r>
          </w:p>
        </w:tc>
        <w:tc>
          <w:tcPr>
            <w:tcW w:w="4320" w:type="dxa"/>
          </w:tcPr>
          <w:p w14:paraId="2EA71138">
            <w:pPr>
              <w:spacing w:after="0" w:line="240" w:lineRule="auto"/>
            </w:pPr>
            <w:r>
              <w:t>SLF4J for logging</w:t>
            </w:r>
          </w:p>
        </w:tc>
      </w:tr>
    </w:tbl>
    <w:p w14:paraId="60BBB66D">
      <w:r>
        <w:br w:type="page"/>
      </w:r>
    </w:p>
    <w:p w14:paraId="3B6D43F0">
      <w:pPr>
        <w:pStyle w:val="2"/>
      </w:pPr>
      <w:r>
        <w:t>5. CLASS DIAGRAM &amp; ARCHITECTURE</w:t>
      </w:r>
    </w:p>
    <w:p w14:paraId="56FE9B5F">
      <w:pPr>
        <w:pStyle w:val="3"/>
      </w:pPr>
      <w:r>
        <w:t>5.1 Inheritance Hierarchy</w:t>
      </w:r>
    </w:p>
    <w:p w14:paraId="1BA77E0C">
      <w:pPr>
        <w:shd w:val="clear" w:color="auto" w:fill="F2F2F2"/>
        <w:spacing w:before="40" w:after="40"/>
        <w:ind w:left="720"/>
      </w:pPr>
      <w:r>
        <w:rPr>
          <w:rFonts w:ascii="Courier New" w:hAnsi="Courier New"/>
          <w:sz w:val="18"/>
        </w:rPr>
        <w:t>Person (Abstract)</w:t>
      </w:r>
      <w:r>
        <w:rPr>
          <w:rFonts w:ascii="Courier New" w:hAnsi="Courier New"/>
          <w:sz w:val="18"/>
        </w:rPr>
        <w:br w:type="textWrapping"/>
      </w:r>
      <w:r>
        <w:rPr>
          <w:rFonts w:ascii="Courier New" w:hAnsi="Courier New"/>
          <w:sz w:val="18"/>
        </w:rPr>
        <w:t>├── Doctor</w:t>
      </w:r>
      <w:r>
        <w:rPr>
          <w:rFonts w:ascii="Courier New" w:hAnsi="Courier New"/>
          <w:sz w:val="18"/>
        </w:rPr>
        <w:br w:type="textWrapping"/>
      </w:r>
      <w:r>
        <w:rPr>
          <w:rFonts w:ascii="Courier New" w:hAnsi="Courier New"/>
          <w:sz w:val="18"/>
        </w:rPr>
        <w:t>├── Patient</w:t>
      </w:r>
      <w:r>
        <w:rPr>
          <w:rFonts w:ascii="Courier New" w:hAnsi="Courier New"/>
          <w:sz w:val="18"/>
        </w:rPr>
        <w:br w:type="textWrapping"/>
      </w:r>
      <w:r>
        <w:rPr>
          <w:rFonts w:ascii="Courier New" w:hAnsi="Courier New"/>
          <w:sz w:val="18"/>
        </w:rPr>
        <w:t>└── Nurse</w:t>
      </w:r>
      <w:r>
        <w:rPr>
          <w:rFonts w:ascii="Courier New" w:hAnsi="Courier New"/>
          <w:sz w:val="18"/>
        </w:rPr>
        <w:br w:type="textWrapping"/>
      </w:r>
      <w:r>
        <w:rPr>
          <w:rFonts w:ascii="Courier New" w:hAnsi="Courier New"/>
          <w:sz w:val="18"/>
        </w:rPr>
        <w:br w:type="textWrapping"/>
      </w:r>
      <w:r>
        <w:rPr>
          <w:rFonts w:ascii="Courier New" w:hAnsi="Courier New"/>
          <w:sz w:val="18"/>
        </w:rPr>
        <w:t>IGenericDAO&lt;T&gt; (Interface)</w:t>
      </w:r>
      <w:r>
        <w:rPr>
          <w:rFonts w:ascii="Courier New" w:hAnsi="Courier New"/>
          <w:sz w:val="18"/>
        </w:rPr>
        <w:br w:type="textWrapping"/>
      </w:r>
      <w:r>
        <w:rPr>
          <w:rFonts w:ascii="Courier New" w:hAnsi="Courier New"/>
          <w:sz w:val="18"/>
        </w:rPr>
        <w:t>├── DoctorDAO</w:t>
      </w:r>
      <w:r>
        <w:rPr>
          <w:rFonts w:ascii="Courier New" w:hAnsi="Courier New"/>
          <w:sz w:val="18"/>
        </w:rPr>
        <w:br w:type="textWrapping"/>
      </w:r>
      <w:r>
        <w:rPr>
          <w:rFonts w:ascii="Courier New" w:hAnsi="Courier New"/>
          <w:sz w:val="18"/>
        </w:rPr>
        <w:t>├── PatientDAO</w:t>
      </w:r>
      <w:r>
        <w:rPr>
          <w:rFonts w:ascii="Courier New" w:hAnsi="Courier New"/>
          <w:sz w:val="18"/>
        </w:rPr>
        <w:br w:type="textWrapping"/>
      </w:r>
      <w:r>
        <w:rPr>
          <w:rFonts w:ascii="Courier New" w:hAnsi="Courier New"/>
          <w:sz w:val="18"/>
        </w:rPr>
        <w:t>└── AppointmentDAO</w:t>
      </w:r>
    </w:p>
    <w:p w14:paraId="00DEA3F0">
      <w:pPr>
        <w:pStyle w:val="3"/>
      </w:pPr>
      <w:r>
        <w:t>5.2 Key Classes</w:t>
      </w:r>
    </w:p>
    <w:p w14:paraId="6C02E866">
      <w:r>
        <w:rPr>
          <w:b/>
        </w:rPr>
        <w:t>Person (Abstract Base Class)</w:t>
      </w:r>
    </w:p>
    <w:p w14:paraId="69F62267">
      <w:pPr>
        <w:shd w:val="clear" w:color="auto" w:fill="F2F2F2"/>
        <w:spacing w:before="40" w:after="40"/>
        <w:ind w:left="720"/>
      </w:pPr>
      <w:r>
        <w:rPr>
          <w:rFonts w:ascii="Courier New" w:hAnsi="Courier New"/>
          <w:sz w:val="18"/>
        </w:rPr>
        <w:t>personId, firstName, lastName, email, phoneNumber, address, dateOfBirth</w:t>
      </w:r>
      <w:r>
        <w:rPr>
          <w:rFonts w:ascii="Courier New" w:hAnsi="Courier New"/>
          <w:sz w:val="18"/>
        </w:rPr>
        <w:br w:type="textWrapping"/>
      </w:r>
      <w:r>
        <w:rPr>
          <w:rFonts w:ascii="Courier New" w:hAnsi="Courier New"/>
          <w:sz w:val="18"/>
        </w:rPr>
        <w:t>getRole(): String (abstract)</w:t>
      </w:r>
      <w:r>
        <w:rPr>
          <w:rFonts w:ascii="Courier New" w:hAnsi="Courier New"/>
          <w:sz w:val="18"/>
        </w:rPr>
        <w:br w:type="textWrapping"/>
      </w:r>
      <w:r>
        <w:rPr>
          <w:rFonts w:ascii="Courier New" w:hAnsi="Courier New"/>
          <w:sz w:val="18"/>
        </w:rPr>
        <w:t>getAnnualSalary(): double (abstract)</w:t>
      </w:r>
    </w:p>
    <w:p w14:paraId="471D0760">
      <w:r>
        <w:rPr>
          <w:b/>
        </w:rPr>
        <w:t>Doctor</w:t>
      </w:r>
    </w:p>
    <w:p w14:paraId="7CDAC49F">
      <w:pPr>
        <w:shd w:val="clear" w:color="auto" w:fill="F2F2F2"/>
        <w:spacing w:before="40" w:after="40"/>
        <w:ind w:left="720"/>
      </w:pPr>
      <w:r>
        <w:rPr>
          <w:rFonts w:ascii="Courier New" w:hAnsi="Courier New"/>
          <w:sz w:val="18"/>
        </w:rPr>
        <w:t>specialization, licenseNumber, yearsOfExperience, salary, isAvailable</w:t>
      </w:r>
      <w:r>
        <w:rPr>
          <w:rFonts w:ascii="Courier New" w:hAnsi="Courier New"/>
          <w:sz w:val="18"/>
        </w:rPr>
        <w:br w:type="textWrapping"/>
      </w:r>
      <w:r>
        <w:rPr>
          <w:rFonts w:ascii="Courier New" w:hAnsi="Courier New"/>
          <w:sz w:val="18"/>
        </w:rPr>
        <w:t>getRole(): "Doctor"</w:t>
      </w:r>
      <w:r>
        <w:rPr>
          <w:rFonts w:ascii="Courier New" w:hAnsi="Courier New"/>
          <w:sz w:val="18"/>
        </w:rPr>
        <w:br w:type="textWrapping"/>
      </w:r>
      <w:r>
        <w:rPr>
          <w:rFonts w:ascii="Courier New" w:hAnsi="Courier New"/>
          <w:sz w:val="18"/>
        </w:rPr>
        <w:t>getAnnualSalary(): double</w:t>
      </w:r>
      <w:r>
        <w:rPr>
          <w:rFonts w:ascii="Courier New" w:hAnsi="Courier New"/>
          <w:sz w:val="18"/>
        </w:rPr>
        <w:br w:type="textWrapping"/>
      </w:r>
      <w:r>
        <w:rPr>
          <w:rFonts w:ascii="Courier New" w:hAnsi="Courier New"/>
          <w:sz w:val="18"/>
        </w:rPr>
        <w:t>updateAvailability(boolean/String): void (overloaded)</w:t>
      </w:r>
    </w:p>
    <w:p w14:paraId="7A8FB05F">
      <w:r>
        <w:rPr>
          <w:b/>
        </w:rPr>
        <w:t>Patient</w:t>
      </w:r>
    </w:p>
    <w:p w14:paraId="5AC9BFFC">
      <w:pPr>
        <w:shd w:val="clear" w:color="auto" w:fill="F2F2F2"/>
        <w:spacing w:before="40" w:after="40"/>
        <w:ind w:left="720"/>
      </w:pPr>
      <w:r>
        <w:rPr>
          <w:rFonts w:ascii="Courier New" w:hAnsi="Courier New"/>
          <w:sz w:val="18"/>
        </w:rPr>
        <w:t>medicalRecordNumber, bloodGroup, admissionDate, diagnosis, status</w:t>
      </w:r>
      <w:r>
        <w:rPr>
          <w:rFonts w:ascii="Courier New" w:hAnsi="Courier New"/>
          <w:sz w:val="18"/>
        </w:rPr>
        <w:br w:type="textWrapping"/>
      </w:r>
      <w:r>
        <w:rPr>
          <w:rFonts w:ascii="Courier New" w:hAnsi="Courier New"/>
          <w:sz w:val="18"/>
        </w:rPr>
        <w:t>getRole(): "Patient"</w:t>
      </w:r>
      <w:r>
        <w:rPr>
          <w:rFonts w:ascii="Courier New" w:hAnsi="Courier New"/>
          <w:sz w:val="18"/>
        </w:rPr>
        <w:br w:type="textWrapping"/>
      </w:r>
      <w:r>
        <w:rPr>
          <w:rFonts w:ascii="Courier New" w:hAnsi="Courier New"/>
          <w:sz w:val="18"/>
        </w:rPr>
        <w:t>getAnnualSalary(): 0</w:t>
      </w:r>
    </w:p>
    <w:p w14:paraId="5443DBC3">
      <w:r>
        <w:rPr>
          <w:b/>
        </w:rPr>
        <w:t>Appointment</w:t>
      </w:r>
    </w:p>
    <w:p w14:paraId="6AD36891">
      <w:pPr>
        <w:shd w:val="clear" w:color="auto" w:fill="F2F2F2"/>
        <w:spacing w:before="40" w:after="40"/>
        <w:ind w:left="720"/>
      </w:pPr>
      <w:r>
        <w:rPr>
          <w:rFonts w:ascii="Courier New" w:hAnsi="Courier New"/>
          <w:sz w:val="18"/>
        </w:rPr>
        <w:t>appointmentId, patientId (FK), doctorId (FK), appointmentDate, appointmentTime, status, reason</w:t>
      </w:r>
    </w:p>
    <w:p w14:paraId="579F090D">
      <w:r>
        <w:br w:type="page"/>
      </w:r>
    </w:p>
    <w:p w14:paraId="1C3880BF">
      <w:pPr>
        <w:pStyle w:val="2"/>
      </w:pPr>
      <w:r>
        <w:t>6. DATABASE SCHEMA</w:t>
      </w:r>
    </w:p>
    <w:p w14:paraId="3789F42F">
      <w:pPr>
        <w:pStyle w:val="3"/>
      </w:pPr>
      <w:r>
        <w:t>6.1 DOCTORS Table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FBF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AFAAE80">
            <w:pPr>
              <w:spacing w:after="0" w:line="240" w:lineRule="auto"/>
            </w:pPr>
            <w:r>
              <w:t>Column</w:t>
            </w:r>
          </w:p>
        </w:tc>
        <w:tc>
          <w:tcPr>
            <w:tcW w:w="2880" w:type="dxa"/>
          </w:tcPr>
          <w:p w14:paraId="5D6397BF">
            <w:pPr>
              <w:spacing w:after="0" w:line="240" w:lineRule="auto"/>
            </w:pPr>
            <w:r>
              <w:t>Type</w:t>
            </w:r>
          </w:p>
        </w:tc>
        <w:tc>
          <w:tcPr>
            <w:tcW w:w="2880" w:type="dxa"/>
          </w:tcPr>
          <w:p w14:paraId="30F5AE37">
            <w:pPr>
              <w:spacing w:after="0" w:line="240" w:lineRule="auto"/>
            </w:pPr>
            <w:r>
              <w:t>Constraints</w:t>
            </w:r>
          </w:p>
        </w:tc>
      </w:tr>
      <w:tr w14:paraId="5E1E2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D2FB5CA">
            <w:pPr>
              <w:spacing w:after="0" w:line="240" w:lineRule="auto"/>
            </w:pPr>
            <w:r>
              <w:t>person_id</w:t>
            </w:r>
          </w:p>
        </w:tc>
        <w:tc>
          <w:tcPr>
            <w:tcW w:w="2880" w:type="dxa"/>
          </w:tcPr>
          <w:p w14:paraId="7D0BA144">
            <w:pPr>
              <w:spacing w:after="0" w:line="240" w:lineRule="auto"/>
            </w:pPr>
            <w:r>
              <w:t>INT</w:t>
            </w:r>
          </w:p>
        </w:tc>
        <w:tc>
          <w:tcPr>
            <w:tcW w:w="2880" w:type="dxa"/>
          </w:tcPr>
          <w:p w14:paraId="1E98CDCF">
            <w:pPr>
              <w:spacing w:after="0" w:line="240" w:lineRule="auto"/>
            </w:pPr>
            <w:r>
              <w:t>PK, AUTO_INCREMENT</w:t>
            </w:r>
          </w:p>
        </w:tc>
      </w:tr>
      <w:tr w14:paraId="5D00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7D9F47">
            <w:pPr>
              <w:spacing w:after="0" w:line="240" w:lineRule="auto"/>
            </w:pPr>
            <w:r>
              <w:t>first_name</w:t>
            </w:r>
          </w:p>
        </w:tc>
        <w:tc>
          <w:tcPr>
            <w:tcW w:w="2880" w:type="dxa"/>
          </w:tcPr>
          <w:p w14:paraId="10F47AE9">
            <w:pPr>
              <w:spacing w:after="0" w:line="240" w:lineRule="auto"/>
            </w:pPr>
            <w:r>
              <w:t>VARCHAR(50)</w:t>
            </w:r>
          </w:p>
        </w:tc>
        <w:tc>
          <w:tcPr>
            <w:tcW w:w="2880" w:type="dxa"/>
          </w:tcPr>
          <w:p w14:paraId="53ECCF19">
            <w:pPr>
              <w:spacing w:after="0" w:line="240" w:lineRule="auto"/>
            </w:pPr>
            <w:r>
              <w:t>NOT NULL</w:t>
            </w:r>
          </w:p>
        </w:tc>
      </w:tr>
      <w:tr w14:paraId="6455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36C7F26">
            <w:pPr>
              <w:spacing w:after="0" w:line="240" w:lineRule="auto"/>
            </w:pPr>
            <w:r>
              <w:t>last_name</w:t>
            </w:r>
          </w:p>
        </w:tc>
        <w:tc>
          <w:tcPr>
            <w:tcW w:w="2880" w:type="dxa"/>
          </w:tcPr>
          <w:p w14:paraId="134BECD4">
            <w:pPr>
              <w:spacing w:after="0" w:line="240" w:lineRule="auto"/>
            </w:pPr>
            <w:r>
              <w:t>VARCHAR(50)</w:t>
            </w:r>
          </w:p>
        </w:tc>
        <w:tc>
          <w:tcPr>
            <w:tcW w:w="2880" w:type="dxa"/>
          </w:tcPr>
          <w:p w14:paraId="0038F485">
            <w:pPr>
              <w:spacing w:after="0" w:line="240" w:lineRule="auto"/>
            </w:pPr>
            <w:r>
              <w:t>NOT NULL</w:t>
            </w:r>
          </w:p>
        </w:tc>
      </w:tr>
      <w:tr w14:paraId="54AC5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1D38CE8">
            <w:pPr>
              <w:spacing w:after="0" w:line="240" w:lineRule="auto"/>
            </w:pPr>
            <w:r>
              <w:t>email</w:t>
            </w:r>
          </w:p>
        </w:tc>
        <w:tc>
          <w:tcPr>
            <w:tcW w:w="2880" w:type="dxa"/>
          </w:tcPr>
          <w:p w14:paraId="02788004">
            <w:pPr>
              <w:spacing w:after="0" w:line="240" w:lineRule="auto"/>
            </w:pPr>
            <w:r>
              <w:t>VARCHAR(100)</w:t>
            </w:r>
          </w:p>
        </w:tc>
        <w:tc>
          <w:tcPr>
            <w:tcW w:w="2880" w:type="dxa"/>
          </w:tcPr>
          <w:p w14:paraId="60A7FEEA">
            <w:pPr>
              <w:spacing w:after="0" w:line="240" w:lineRule="auto"/>
            </w:pPr>
            <w:r>
              <w:t>UNIQUE, NOT NULL</w:t>
            </w:r>
          </w:p>
        </w:tc>
      </w:tr>
      <w:tr w14:paraId="7FAAD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3A90F7">
            <w:pPr>
              <w:spacing w:after="0" w:line="240" w:lineRule="auto"/>
            </w:pPr>
            <w:r>
              <w:t>specialization</w:t>
            </w:r>
          </w:p>
        </w:tc>
        <w:tc>
          <w:tcPr>
            <w:tcW w:w="2880" w:type="dxa"/>
          </w:tcPr>
          <w:p w14:paraId="4D649F57">
            <w:pPr>
              <w:spacing w:after="0" w:line="240" w:lineRule="auto"/>
            </w:pPr>
            <w:r>
              <w:t>VARCHAR(100)</w:t>
            </w:r>
          </w:p>
        </w:tc>
        <w:tc>
          <w:tcPr>
            <w:tcW w:w="2880" w:type="dxa"/>
          </w:tcPr>
          <w:p w14:paraId="7D85AD48">
            <w:pPr>
              <w:spacing w:after="0" w:line="240" w:lineRule="auto"/>
            </w:pPr>
            <w:r>
              <w:t>NOT NULL</w:t>
            </w:r>
          </w:p>
        </w:tc>
      </w:tr>
      <w:tr w14:paraId="3C89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8FCB00F">
            <w:pPr>
              <w:spacing w:after="0" w:line="240" w:lineRule="auto"/>
            </w:pPr>
            <w:r>
              <w:t>license_number</w:t>
            </w:r>
          </w:p>
        </w:tc>
        <w:tc>
          <w:tcPr>
            <w:tcW w:w="2880" w:type="dxa"/>
          </w:tcPr>
          <w:p w14:paraId="116020B4">
            <w:pPr>
              <w:spacing w:after="0" w:line="240" w:lineRule="auto"/>
            </w:pPr>
            <w:r>
              <w:t>VARCHAR(50)</w:t>
            </w:r>
          </w:p>
        </w:tc>
        <w:tc>
          <w:tcPr>
            <w:tcW w:w="2880" w:type="dxa"/>
          </w:tcPr>
          <w:p w14:paraId="4F0AA15F">
            <w:pPr>
              <w:spacing w:after="0" w:line="240" w:lineRule="auto"/>
            </w:pPr>
            <w:r>
              <w:t>UNIQUE, NOT NULL</w:t>
            </w:r>
          </w:p>
        </w:tc>
      </w:tr>
      <w:tr w14:paraId="223E0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066BF52">
            <w:pPr>
              <w:spacing w:after="0" w:line="240" w:lineRule="auto"/>
            </w:pPr>
            <w:r>
              <w:t>years_of_experience</w:t>
            </w:r>
          </w:p>
        </w:tc>
        <w:tc>
          <w:tcPr>
            <w:tcW w:w="2880" w:type="dxa"/>
          </w:tcPr>
          <w:p w14:paraId="3FB9628A">
            <w:pPr>
              <w:spacing w:after="0" w:line="240" w:lineRule="auto"/>
            </w:pPr>
            <w:r>
              <w:t>INT</w:t>
            </w:r>
          </w:p>
        </w:tc>
        <w:tc>
          <w:tcPr>
            <w:tcW w:w="2880" w:type="dxa"/>
          </w:tcPr>
          <w:p w14:paraId="7AA7A320">
            <w:pPr>
              <w:spacing w:after="0" w:line="240" w:lineRule="auto"/>
            </w:pPr>
            <w:r>
              <w:t>CHECK &gt;= 0</w:t>
            </w:r>
          </w:p>
        </w:tc>
      </w:tr>
      <w:tr w14:paraId="7C0A1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6FC8B49">
            <w:pPr>
              <w:spacing w:after="0" w:line="240" w:lineRule="auto"/>
            </w:pPr>
            <w:r>
              <w:t>salary</w:t>
            </w:r>
          </w:p>
        </w:tc>
        <w:tc>
          <w:tcPr>
            <w:tcW w:w="2880" w:type="dxa"/>
          </w:tcPr>
          <w:p w14:paraId="6C166105">
            <w:pPr>
              <w:spacing w:after="0" w:line="240" w:lineRule="auto"/>
            </w:pPr>
            <w:r>
              <w:t>DECIMAL(10,2)</w:t>
            </w:r>
          </w:p>
        </w:tc>
        <w:tc>
          <w:tcPr>
            <w:tcW w:w="2880" w:type="dxa"/>
          </w:tcPr>
          <w:p w14:paraId="0A33E4B9">
            <w:pPr>
              <w:spacing w:after="0" w:line="240" w:lineRule="auto"/>
            </w:pPr>
            <w:r>
              <w:t>CHECK &gt;= 0</w:t>
            </w:r>
          </w:p>
        </w:tc>
      </w:tr>
      <w:tr w14:paraId="5BF2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7CC9F7">
            <w:pPr>
              <w:spacing w:after="0" w:line="240" w:lineRule="auto"/>
            </w:pPr>
            <w:r>
              <w:t>is_available</w:t>
            </w:r>
          </w:p>
        </w:tc>
        <w:tc>
          <w:tcPr>
            <w:tcW w:w="2880" w:type="dxa"/>
          </w:tcPr>
          <w:p w14:paraId="30D11AAE">
            <w:pPr>
              <w:spacing w:after="0" w:line="240" w:lineRule="auto"/>
            </w:pPr>
            <w:r>
              <w:t>BOOLEAN</w:t>
            </w:r>
          </w:p>
        </w:tc>
        <w:tc>
          <w:tcPr>
            <w:tcW w:w="2880" w:type="dxa"/>
          </w:tcPr>
          <w:p w14:paraId="49BB91EF">
            <w:pPr>
              <w:spacing w:after="0" w:line="240" w:lineRule="auto"/>
            </w:pPr>
            <w:r>
              <w:t>DEFAULT TRUE</w:t>
            </w:r>
          </w:p>
        </w:tc>
      </w:tr>
    </w:tbl>
    <w:p w14:paraId="35602A25"/>
    <w:p w14:paraId="36322F5C">
      <w:pPr>
        <w:pStyle w:val="3"/>
      </w:pPr>
      <w:r>
        <w:t>6.2 PATIENTS Table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25AF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2BC2E84">
            <w:pPr>
              <w:spacing w:after="0" w:line="240" w:lineRule="auto"/>
            </w:pPr>
            <w:r>
              <w:t>Column</w:t>
            </w:r>
          </w:p>
        </w:tc>
        <w:tc>
          <w:tcPr>
            <w:tcW w:w="2880" w:type="dxa"/>
          </w:tcPr>
          <w:p w14:paraId="21673364">
            <w:pPr>
              <w:spacing w:after="0" w:line="240" w:lineRule="auto"/>
            </w:pPr>
            <w:r>
              <w:t>Type</w:t>
            </w:r>
          </w:p>
        </w:tc>
        <w:tc>
          <w:tcPr>
            <w:tcW w:w="2880" w:type="dxa"/>
          </w:tcPr>
          <w:p w14:paraId="39AED9B4">
            <w:pPr>
              <w:spacing w:after="0" w:line="240" w:lineRule="auto"/>
            </w:pPr>
            <w:r>
              <w:t>Constraints</w:t>
            </w:r>
          </w:p>
        </w:tc>
      </w:tr>
      <w:tr w14:paraId="576B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C01DE9C">
            <w:pPr>
              <w:spacing w:after="0" w:line="240" w:lineRule="auto"/>
            </w:pPr>
            <w:r>
              <w:t>person_id</w:t>
            </w:r>
          </w:p>
        </w:tc>
        <w:tc>
          <w:tcPr>
            <w:tcW w:w="2880" w:type="dxa"/>
          </w:tcPr>
          <w:p w14:paraId="2DD32BB8">
            <w:pPr>
              <w:spacing w:after="0" w:line="240" w:lineRule="auto"/>
            </w:pPr>
            <w:r>
              <w:t>INT</w:t>
            </w:r>
          </w:p>
        </w:tc>
        <w:tc>
          <w:tcPr>
            <w:tcW w:w="2880" w:type="dxa"/>
          </w:tcPr>
          <w:p w14:paraId="62998904">
            <w:pPr>
              <w:spacing w:after="0" w:line="240" w:lineRule="auto"/>
            </w:pPr>
            <w:r>
              <w:t>PK, AUTO_INCREMENT</w:t>
            </w:r>
          </w:p>
        </w:tc>
      </w:tr>
      <w:tr w14:paraId="43A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2C8219">
            <w:pPr>
              <w:spacing w:after="0" w:line="240" w:lineRule="auto"/>
            </w:pPr>
            <w:r>
              <w:t>first_name</w:t>
            </w:r>
          </w:p>
        </w:tc>
        <w:tc>
          <w:tcPr>
            <w:tcW w:w="2880" w:type="dxa"/>
          </w:tcPr>
          <w:p w14:paraId="2D217A13">
            <w:pPr>
              <w:spacing w:after="0" w:line="240" w:lineRule="auto"/>
            </w:pPr>
            <w:r>
              <w:t>VARCHAR(50)</w:t>
            </w:r>
          </w:p>
        </w:tc>
        <w:tc>
          <w:tcPr>
            <w:tcW w:w="2880" w:type="dxa"/>
          </w:tcPr>
          <w:p w14:paraId="19E530E6">
            <w:pPr>
              <w:spacing w:after="0" w:line="240" w:lineRule="auto"/>
            </w:pPr>
            <w:r>
              <w:t>NOT NULL</w:t>
            </w:r>
          </w:p>
        </w:tc>
      </w:tr>
      <w:tr w14:paraId="564A7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9F0643">
            <w:pPr>
              <w:spacing w:after="0" w:line="240" w:lineRule="auto"/>
            </w:pPr>
            <w:r>
              <w:t>last_name</w:t>
            </w:r>
          </w:p>
        </w:tc>
        <w:tc>
          <w:tcPr>
            <w:tcW w:w="2880" w:type="dxa"/>
          </w:tcPr>
          <w:p w14:paraId="15662837">
            <w:pPr>
              <w:spacing w:after="0" w:line="240" w:lineRule="auto"/>
            </w:pPr>
            <w:r>
              <w:t>VARCHAR(50)</w:t>
            </w:r>
          </w:p>
        </w:tc>
        <w:tc>
          <w:tcPr>
            <w:tcW w:w="2880" w:type="dxa"/>
          </w:tcPr>
          <w:p w14:paraId="247ACD41">
            <w:pPr>
              <w:spacing w:after="0" w:line="240" w:lineRule="auto"/>
            </w:pPr>
            <w:r>
              <w:t>NOT NULL</w:t>
            </w:r>
          </w:p>
        </w:tc>
      </w:tr>
      <w:tr w14:paraId="1B04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73D3F79">
            <w:pPr>
              <w:spacing w:after="0" w:line="240" w:lineRule="auto"/>
            </w:pPr>
            <w:r>
              <w:t>medical_record_number</w:t>
            </w:r>
          </w:p>
        </w:tc>
        <w:tc>
          <w:tcPr>
            <w:tcW w:w="2880" w:type="dxa"/>
          </w:tcPr>
          <w:p w14:paraId="4F4D0D8E">
            <w:pPr>
              <w:spacing w:after="0" w:line="240" w:lineRule="auto"/>
            </w:pPr>
            <w:r>
              <w:t>VARCHAR(50)</w:t>
            </w:r>
          </w:p>
        </w:tc>
        <w:tc>
          <w:tcPr>
            <w:tcW w:w="2880" w:type="dxa"/>
          </w:tcPr>
          <w:p w14:paraId="5813D46A">
            <w:pPr>
              <w:spacing w:after="0" w:line="240" w:lineRule="auto"/>
            </w:pPr>
            <w:r>
              <w:t>UNIQUE, NOT NULL</w:t>
            </w:r>
          </w:p>
        </w:tc>
      </w:tr>
      <w:tr w14:paraId="546A8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E84526">
            <w:pPr>
              <w:spacing w:after="0" w:line="240" w:lineRule="auto"/>
            </w:pPr>
            <w:r>
              <w:t>blood_group</w:t>
            </w:r>
          </w:p>
        </w:tc>
        <w:tc>
          <w:tcPr>
            <w:tcW w:w="2880" w:type="dxa"/>
          </w:tcPr>
          <w:p w14:paraId="72463946">
            <w:pPr>
              <w:spacing w:after="0" w:line="240" w:lineRule="auto"/>
            </w:pPr>
            <w:r>
              <w:t>VARCHAR(5)</w:t>
            </w:r>
          </w:p>
        </w:tc>
        <w:tc>
          <w:tcPr>
            <w:tcW w:w="2880" w:type="dxa"/>
          </w:tcPr>
          <w:p w14:paraId="347332FC">
            <w:pPr>
              <w:spacing w:after="0" w:line="240" w:lineRule="auto"/>
            </w:pPr>
            <w:r>
              <w:t>CHECK valid groups</w:t>
            </w:r>
          </w:p>
        </w:tc>
      </w:tr>
      <w:tr w14:paraId="13566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BE0351F">
            <w:pPr>
              <w:spacing w:after="0" w:line="240" w:lineRule="auto"/>
            </w:pPr>
            <w:r>
              <w:t>admission_date</w:t>
            </w:r>
          </w:p>
        </w:tc>
        <w:tc>
          <w:tcPr>
            <w:tcW w:w="2880" w:type="dxa"/>
          </w:tcPr>
          <w:p w14:paraId="70429F02">
            <w:pPr>
              <w:spacing w:after="0" w:line="240" w:lineRule="auto"/>
            </w:pPr>
            <w:r>
              <w:t>DATE</w:t>
            </w:r>
          </w:p>
        </w:tc>
        <w:tc>
          <w:tcPr>
            <w:tcW w:w="2880" w:type="dxa"/>
          </w:tcPr>
          <w:p w14:paraId="31607583">
            <w:pPr>
              <w:spacing w:after="0" w:line="240" w:lineRule="auto"/>
            </w:pPr>
            <w:r>
              <w:t>-</w:t>
            </w:r>
          </w:p>
        </w:tc>
      </w:tr>
      <w:tr w14:paraId="69E4E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337E0A">
            <w:pPr>
              <w:spacing w:after="0" w:line="240" w:lineRule="auto"/>
            </w:pPr>
            <w:r>
              <w:t>diagnosis</w:t>
            </w:r>
          </w:p>
        </w:tc>
        <w:tc>
          <w:tcPr>
            <w:tcW w:w="2880" w:type="dxa"/>
          </w:tcPr>
          <w:p w14:paraId="1BF40004">
            <w:pPr>
              <w:spacing w:after="0" w:line="240" w:lineRule="auto"/>
            </w:pPr>
            <w:r>
              <w:t>VARCHAR(255)</w:t>
            </w:r>
          </w:p>
        </w:tc>
        <w:tc>
          <w:tcPr>
            <w:tcW w:w="2880" w:type="dxa"/>
          </w:tcPr>
          <w:p w14:paraId="1480AEF0">
            <w:pPr>
              <w:spacing w:after="0" w:line="240" w:lineRule="auto"/>
            </w:pPr>
            <w:r>
              <w:t>-</w:t>
            </w:r>
          </w:p>
        </w:tc>
      </w:tr>
      <w:tr w14:paraId="7B46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B4691D">
            <w:pPr>
              <w:spacing w:after="0" w:line="240" w:lineRule="auto"/>
            </w:pPr>
            <w:r>
              <w:t>status</w:t>
            </w:r>
          </w:p>
        </w:tc>
        <w:tc>
          <w:tcPr>
            <w:tcW w:w="2880" w:type="dxa"/>
          </w:tcPr>
          <w:p w14:paraId="38035843">
            <w:pPr>
              <w:spacing w:after="0" w:line="240" w:lineRule="auto"/>
            </w:pPr>
            <w:r>
              <w:t>VARCHAR(20)</w:t>
            </w:r>
          </w:p>
        </w:tc>
        <w:tc>
          <w:tcPr>
            <w:tcW w:w="2880" w:type="dxa"/>
          </w:tcPr>
          <w:p w14:paraId="1FB4D9FD">
            <w:pPr>
              <w:spacing w:after="0" w:line="240" w:lineRule="auto"/>
            </w:pPr>
            <w:r>
              <w:t>CHECK valid status</w:t>
            </w:r>
          </w:p>
        </w:tc>
      </w:tr>
    </w:tbl>
    <w:p w14:paraId="2D10DC9F"/>
    <w:p w14:paraId="40477576">
      <w:pPr>
        <w:pStyle w:val="3"/>
      </w:pPr>
      <w:r>
        <w:t>6.3 APPOINTMENTS Table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089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09F8B6">
            <w:pPr>
              <w:spacing w:after="0" w:line="240" w:lineRule="auto"/>
            </w:pPr>
            <w:r>
              <w:t>Column</w:t>
            </w:r>
          </w:p>
        </w:tc>
        <w:tc>
          <w:tcPr>
            <w:tcW w:w="2880" w:type="dxa"/>
          </w:tcPr>
          <w:p w14:paraId="4AA11033">
            <w:pPr>
              <w:spacing w:after="0" w:line="240" w:lineRule="auto"/>
            </w:pPr>
            <w:r>
              <w:t>Type</w:t>
            </w:r>
          </w:p>
        </w:tc>
        <w:tc>
          <w:tcPr>
            <w:tcW w:w="2880" w:type="dxa"/>
          </w:tcPr>
          <w:p w14:paraId="29D27648">
            <w:pPr>
              <w:spacing w:after="0" w:line="240" w:lineRule="auto"/>
            </w:pPr>
            <w:r>
              <w:t>Constraints</w:t>
            </w:r>
          </w:p>
        </w:tc>
      </w:tr>
      <w:tr w14:paraId="6B60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369295">
            <w:pPr>
              <w:spacing w:after="0" w:line="240" w:lineRule="auto"/>
            </w:pPr>
            <w:r>
              <w:t>appointment_id</w:t>
            </w:r>
          </w:p>
        </w:tc>
        <w:tc>
          <w:tcPr>
            <w:tcW w:w="2880" w:type="dxa"/>
          </w:tcPr>
          <w:p w14:paraId="3BE02094">
            <w:pPr>
              <w:spacing w:after="0" w:line="240" w:lineRule="auto"/>
            </w:pPr>
            <w:r>
              <w:t>INT</w:t>
            </w:r>
          </w:p>
        </w:tc>
        <w:tc>
          <w:tcPr>
            <w:tcW w:w="2880" w:type="dxa"/>
          </w:tcPr>
          <w:p w14:paraId="01C8B9F2">
            <w:pPr>
              <w:spacing w:after="0" w:line="240" w:lineRule="auto"/>
            </w:pPr>
            <w:r>
              <w:t>PK, AUTO_INCREMENT</w:t>
            </w:r>
          </w:p>
        </w:tc>
      </w:tr>
      <w:tr w14:paraId="39D5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363A049">
            <w:pPr>
              <w:spacing w:after="0" w:line="240" w:lineRule="auto"/>
            </w:pPr>
            <w:r>
              <w:t>patient_id</w:t>
            </w:r>
          </w:p>
        </w:tc>
        <w:tc>
          <w:tcPr>
            <w:tcW w:w="2880" w:type="dxa"/>
          </w:tcPr>
          <w:p w14:paraId="514CD848">
            <w:pPr>
              <w:spacing w:after="0" w:line="240" w:lineRule="auto"/>
            </w:pPr>
            <w:r>
              <w:t>INT</w:t>
            </w:r>
          </w:p>
        </w:tc>
        <w:tc>
          <w:tcPr>
            <w:tcW w:w="2880" w:type="dxa"/>
          </w:tcPr>
          <w:p w14:paraId="0F42C3F6">
            <w:pPr>
              <w:spacing w:after="0" w:line="240" w:lineRule="auto"/>
            </w:pPr>
            <w:r>
              <w:t>FK -&gt; PATIENTS</w:t>
            </w:r>
          </w:p>
        </w:tc>
      </w:tr>
      <w:tr w14:paraId="02497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A3BD16">
            <w:pPr>
              <w:spacing w:after="0" w:line="240" w:lineRule="auto"/>
            </w:pPr>
            <w:r>
              <w:t>doctor_id</w:t>
            </w:r>
          </w:p>
        </w:tc>
        <w:tc>
          <w:tcPr>
            <w:tcW w:w="2880" w:type="dxa"/>
          </w:tcPr>
          <w:p w14:paraId="00B4072E">
            <w:pPr>
              <w:spacing w:after="0" w:line="240" w:lineRule="auto"/>
            </w:pPr>
            <w:r>
              <w:t>INT</w:t>
            </w:r>
          </w:p>
        </w:tc>
        <w:tc>
          <w:tcPr>
            <w:tcW w:w="2880" w:type="dxa"/>
          </w:tcPr>
          <w:p w14:paraId="07A30E6B">
            <w:pPr>
              <w:spacing w:after="0" w:line="240" w:lineRule="auto"/>
            </w:pPr>
            <w:r>
              <w:t>FK -&gt; DOCTORS</w:t>
            </w:r>
          </w:p>
        </w:tc>
      </w:tr>
      <w:tr w14:paraId="5F56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F946C2F">
            <w:pPr>
              <w:spacing w:after="0" w:line="240" w:lineRule="auto"/>
            </w:pPr>
            <w:r>
              <w:t>appointment_date</w:t>
            </w:r>
          </w:p>
        </w:tc>
        <w:tc>
          <w:tcPr>
            <w:tcW w:w="2880" w:type="dxa"/>
          </w:tcPr>
          <w:p w14:paraId="76C9A91D">
            <w:pPr>
              <w:spacing w:after="0" w:line="240" w:lineRule="auto"/>
            </w:pPr>
            <w:r>
              <w:t>DATE</w:t>
            </w:r>
          </w:p>
        </w:tc>
        <w:tc>
          <w:tcPr>
            <w:tcW w:w="2880" w:type="dxa"/>
          </w:tcPr>
          <w:p w14:paraId="2280BDBB">
            <w:pPr>
              <w:spacing w:after="0" w:line="240" w:lineRule="auto"/>
            </w:pPr>
            <w:r>
              <w:t>NOT NULL</w:t>
            </w:r>
          </w:p>
        </w:tc>
      </w:tr>
      <w:tr w14:paraId="1EA5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C0E72A">
            <w:pPr>
              <w:spacing w:after="0" w:line="240" w:lineRule="auto"/>
            </w:pPr>
            <w:r>
              <w:t>appointment_time</w:t>
            </w:r>
          </w:p>
        </w:tc>
        <w:tc>
          <w:tcPr>
            <w:tcW w:w="2880" w:type="dxa"/>
          </w:tcPr>
          <w:p w14:paraId="1B40B7BF">
            <w:pPr>
              <w:spacing w:after="0" w:line="240" w:lineRule="auto"/>
            </w:pPr>
            <w:r>
              <w:t>TIME</w:t>
            </w:r>
          </w:p>
        </w:tc>
        <w:tc>
          <w:tcPr>
            <w:tcW w:w="2880" w:type="dxa"/>
          </w:tcPr>
          <w:p w14:paraId="4F2204DA">
            <w:pPr>
              <w:spacing w:after="0" w:line="240" w:lineRule="auto"/>
            </w:pPr>
            <w:r>
              <w:t>NOT NULL</w:t>
            </w:r>
          </w:p>
        </w:tc>
      </w:tr>
      <w:tr w14:paraId="259A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32828E4">
            <w:pPr>
              <w:spacing w:after="0" w:line="240" w:lineRule="auto"/>
            </w:pPr>
            <w:r>
              <w:t>status</w:t>
            </w:r>
          </w:p>
        </w:tc>
        <w:tc>
          <w:tcPr>
            <w:tcW w:w="2880" w:type="dxa"/>
          </w:tcPr>
          <w:p w14:paraId="22EA610A">
            <w:pPr>
              <w:spacing w:after="0" w:line="240" w:lineRule="auto"/>
            </w:pPr>
            <w:r>
              <w:t>VARCHAR(20)</w:t>
            </w:r>
          </w:p>
        </w:tc>
        <w:tc>
          <w:tcPr>
            <w:tcW w:w="2880" w:type="dxa"/>
          </w:tcPr>
          <w:p w14:paraId="25C904BE">
            <w:pPr>
              <w:spacing w:after="0" w:line="240" w:lineRule="auto"/>
            </w:pPr>
            <w:r>
              <w:t>CHECK valid status</w:t>
            </w:r>
          </w:p>
        </w:tc>
      </w:tr>
      <w:tr w14:paraId="3733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3CD60E">
            <w:pPr>
              <w:spacing w:after="0" w:line="240" w:lineRule="auto"/>
            </w:pPr>
            <w:r>
              <w:t>reason</w:t>
            </w:r>
          </w:p>
        </w:tc>
        <w:tc>
          <w:tcPr>
            <w:tcW w:w="2880" w:type="dxa"/>
          </w:tcPr>
          <w:p w14:paraId="30FC2CC0">
            <w:pPr>
              <w:spacing w:after="0" w:line="240" w:lineRule="auto"/>
            </w:pPr>
            <w:r>
              <w:t>VARCHAR(255)</w:t>
            </w:r>
          </w:p>
        </w:tc>
        <w:tc>
          <w:tcPr>
            <w:tcW w:w="2880" w:type="dxa"/>
          </w:tcPr>
          <w:p w14:paraId="6A04F9E7">
            <w:pPr>
              <w:spacing w:after="0" w:line="240" w:lineRule="auto"/>
            </w:pPr>
            <w:r>
              <w:t>-</w:t>
            </w:r>
          </w:p>
        </w:tc>
      </w:tr>
    </w:tbl>
    <w:p w14:paraId="2B4C7C85">
      <w:r>
        <w:br w:type="page"/>
      </w:r>
    </w:p>
    <w:p w14:paraId="0C094C1F">
      <w:pPr>
        <w:pStyle w:val="2"/>
      </w:pPr>
      <w:r>
        <w:t>7. OBJECT-ORIENTED PROGRAMMING CONCEPTS</w:t>
      </w:r>
    </w:p>
    <w:p w14:paraId="164283B1">
      <w:pPr>
        <w:pStyle w:val="3"/>
      </w:pPr>
      <w:r>
        <w:t>7.1 Encapsulation</w:t>
      </w:r>
    </w:p>
    <w:p w14:paraId="14EB976D">
      <w:r>
        <w:rPr>
          <w:b w:val="0"/>
        </w:rPr>
        <w:t>Bundling data (state) and methods (behavior) together, hiding internal details and providing controlled access through private fields with public getters/setters.</w:t>
      </w:r>
    </w:p>
    <w:p w14:paraId="2A0D6136">
      <w:pPr>
        <w:pStyle w:val="3"/>
      </w:pPr>
      <w:r>
        <w:t>7.2 Inheritance</w:t>
      </w:r>
    </w:p>
    <w:p w14:paraId="60E14407">
      <w:r>
        <w:rPr>
          <w:b w:val="0"/>
        </w:rPr>
        <w:t>Person is abstract base class; Doctor, Patient, Nurse extend Person. Common fields (personId, firstName, email, etc.) are inherited, reducing code duplication.</w:t>
      </w:r>
    </w:p>
    <w:p w14:paraId="59084C70">
      <w:pPr>
        <w:pStyle w:val="3"/>
      </w:pPr>
      <w:r>
        <w:t>7.3 Polymorphism</w:t>
      </w:r>
    </w:p>
    <w:p w14:paraId="4C82F38B">
      <w:r>
        <w:rPr>
          <w:b w:val="0"/>
        </w:rPr>
        <w:t>Method overriding: getRole() returns "Doctor", "Patient", or "Nurse" at runtime. Method overloading: updateAvailability(boolean) and updateAvailability(String) in Doctor class.</w:t>
      </w:r>
    </w:p>
    <w:p w14:paraId="0EAEC883">
      <w:pPr>
        <w:pStyle w:val="3"/>
      </w:pPr>
      <w:r>
        <w:t>7.4 Abstraction</w:t>
      </w:r>
    </w:p>
    <w:p w14:paraId="22F79C2C">
      <w:r>
        <w:rPr>
          <w:b w:val="0"/>
        </w:rPr>
        <w:t>Abstract class Person with abstract methods getRole() and getAnnualSalary(). Interface IGenericDAO&lt;T&gt; defines CRUD contract implemented by DoctorDAO, PatientDAO, AppointmentDAO.</w:t>
      </w:r>
    </w:p>
    <w:p w14:paraId="01DD447C">
      <w:pPr>
        <w:pStyle w:val="3"/>
      </w:pPr>
      <w:r>
        <w:t>7.5 Collections</w:t>
      </w:r>
    </w:p>
    <w:p w14:paraId="34DF360B">
      <w:r>
        <w:rPr>
          <w:b w:val="0"/>
        </w:rPr>
        <w:t>ArrayList&lt;Doctor&gt;, ArrayList&lt;Patient&gt;, ArrayList&lt;Appointment&gt; used throughout service layer for managing multiple objects.</w:t>
      </w:r>
    </w:p>
    <w:p w14:paraId="3FAA3A7A">
      <w:r>
        <w:br w:type="page"/>
      </w:r>
    </w:p>
    <w:p w14:paraId="3331894F">
      <w:pPr>
        <w:pStyle w:val="2"/>
      </w:pPr>
      <w:r>
        <w:t>8. FEATURES &amp; FUNCTIONALITY</w:t>
      </w:r>
    </w:p>
    <w:p w14:paraId="02B1E97F">
      <w:pPr>
        <w:pStyle w:val="3"/>
      </w:pPr>
      <w:r>
        <w:t>8.1 Doctor Management</w:t>
      </w:r>
    </w:p>
    <w:p w14:paraId="112F5591">
      <w:pPr>
        <w:pStyle w:val="23"/>
      </w:pPr>
      <w:r>
        <w:t>✅ Add new doctor with validation</w:t>
      </w:r>
    </w:p>
    <w:p w14:paraId="01C46729">
      <w:pPr>
        <w:pStyle w:val="23"/>
      </w:pPr>
      <w:r>
        <w:t>✅ View doctor by ID</w:t>
      </w:r>
    </w:p>
    <w:p w14:paraId="7F59855B">
      <w:pPr>
        <w:pStyle w:val="23"/>
      </w:pPr>
      <w:r>
        <w:t>✅ View all doctors</w:t>
      </w:r>
    </w:p>
    <w:p w14:paraId="39A3506C">
      <w:pPr>
        <w:pStyle w:val="23"/>
      </w:pPr>
      <w:r>
        <w:t>✅ Update doctor information</w:t>
      </w:r>
    </w:p>
    <w:p w14:paraId="450DD33B">
      <w:pPr>
        <w:pStyle w:val="23"/>
      </w:pPr>
      <w:r>
        <w:t>✅ Delete doctor</w:t>
      </w:r>
    </w:p>
    <w:p w14:paraId="3660FD91">
      <w:pPr>
        <w:pStyle w:val="23"/>
      </w:pPr>
      <w:r>
        <w:t>✅ Search by specialization</w:t>
      </w:r>
    </w:p>
    <w:p w14:paraId="7FA3D2D5">
      <w:pPr>
        <w:pStyle w:val="23"/>
      </w:pPr>
      <w:r>
        <w:t>✅ Find available doctors</w:t>
      </w:r>
    </w:p>
    <w:p w14:paraId="2CB3D8C9">
      <w:pPr>
        <w:pStyle w:val="23"/>
      </w:pPr>
      <w:r>
        <w:t>✅ Update availability status</w:t>
      </w:r>
    </w:p>
    <w:p w14:paraId="5828EF89">
      <w:pPr>
        <w:pStyle w:val="3"/>
      </w:pPr>
      <w:r>
        <w:t>8.2 Patient Management</w:t>
      </w:r>
    </w:p>
    <w:p w14:paraId="6BA86BFE">
      <w:pPr>
        <w:pStyle w:val="23"/>
      </w:pPr>
      <w:r>
        <w:t>✅ Add new patient with blood group validation</w:t>
      </w:r>
    </w:p>
    <w:p w14:paraId="14BE092C">
      <w:pPr>
        <w:pStyle w:val="23"/>
      </w:pPr>
      <w:r>
        <w:t>✅ View patient by ID</w:t>
      </w:r>
    </w:p>
    <w:p w14:paraId="11AFE35E">
      <w:pPr>
        <w:pStyle w:val="23"/>
      </w:pPr>
      <w:r>
        <w:t>✅ View all patients</w:t>
      </w:r>
    </w:p>
    <w:p w14:paraId="290CE70D">
      <w:pPr>
        <w:pStyle w:val="23"/>
      </w:pPr>
      <w:r>
        <w:t>✅ Update patient information</w:t>
      </w:r>
    </w:p>
    <w:p w14:paraId="4070A1DA">
      <w:pPr>
        <w:pStyle w:val="23"/>
      </w:pPr>
      <w:r>
        <w:t>✅ Delete patient</w:t>
      </w:r>
    </w:p>
    <w:p w14:paraId="714B78E7">
      <w:pPr>
        <w:pStyle w:val="23"/>
      </w:pPr>
      <w:r>
        <w:t>✅ Admit patient</w:t>
      </w:r>
    </w:p>
    <w:p w14:paraId="1C930E41">
      <w:pPr>
        <w:pStyle w:val="23"/>
      </w:pPr>
      <w:r>
        <w:t>✅ Discharge patient</w:t>
      </w:r>
    </w:p>
    <w:p w14:paraId="633211C4">
      <w:pPr>
        <w:pStyle w:val="23"/>
      </w:pPr>
      <w:r>
        <w:t>✅ Search by status</w:t>
      </w:r>
    </w:p>
    <w:p w14:paraId="3C960270">
      <w:pPr>
        <w:pStyle w:val="3"/>
      </w:pPr>
      <w:r>
        <w:t>8.3 Appointment Management</w:t>
      </w:r>
    </w:p>
    <w:p w14:paraId="18E6DC65">
      <w:pPr>
        <w:pStyle w:val="23"/>
      </w:pPr>
      <w:r>
        <w:t>✅ Schedule appointment</w:t>
      </w:r>
    </w:p>
    <w:p w14:paraId="0443F1F5">
      <w:pPr>
        <w:pStyle w:val="23"/>
      </w:pPr>
      <w:r>
        <w:t>✅ View appointment details</w:t>
      </w:r>
    </w:p>
    <w:p w14:paraId="2C5D811D">
      <w:pPr>
        <w:pStyle w:val="23"/>
      </w:pPr>
      <w:r>
        <w:t>✅ View all appointments</w:t>
      </w:r>
    </w:p>
    <w:p w14:paraId="6FD508F1">
      <w:pPr>
        <w:pStyle w:val="23"/>
      </w:pPr>
      <w:r>
        <w:t>✅ Cancel appointment</w:t>
      </w:r>
    </w:p>
    <w:p w14:paraId="766ABBD9">
      <w:pPr>
        <w:pStyle w:val="23"/>
      </w:pPr>
      <w:r>
        <w:t>✅ View by patient</w:t>
      </w:r>
    </w:p>
    <w:p w14:paraId="613E6495">
      <w:pPr>
        <w:pStyle w:val="23"/>
      </w:pPr>
      <w:r>
        <w:t>✅ View by doctor</w:t>
      </w:r>
    </w:p>
    <w:p w14:paraId="5C582D31">
      <w:pPr>
        <w:pStyle w:val="23"/>
      </w:pPr>
      <w:r>
        <w:t>✅ Status tracking</w:t>
      </w:r>
    </w:p>
    <w:p w14:paraId="1533ED97">
      <w:pPr>
        <w:pStyle w:val="3"/>
      </w:pPr>
      <w:r>
        <w:t>8.4 Validation System</w:t>
      </w:r>
    </w:p>
    <w:p w14:paraId="3F6285E3">
      <w:pPr>
        <w:pStyle w:val="23"/>
      </w:pPr>
      <w:r>
        <w:t>Email: RFC standard format</w:t>
      </w:r>
    </w:p>
    <w:p w14:paraId="2FDD80E5">
      <w:pPr>
        <w:pStyle w:val="23"/>
      </w:pPr>
      <w:r>
        <w:t>Phone: 10-15 digits</w:t>
      </w:r>
    </w:p>
    <w:p w14:paraId="3B4F6581">
      <w:pPr>
        <w:pStyle w:val="23"/>
      </w:pPr>
      <w:r>
        <w:t>Name: 2-50 characters</w:t>
      </w:r>
    </w:p>
    <w:p w14:paraId="6D7E5698">
      <w:pPr>
        <w:pStyle w:val="23"/>
      </w:pPr>
      <w:r>
        <w:t>Blood Group: O+, O-, A+, A-, B+, B-, AB+, AB-</w:t>
      </w:r>
    </w:p>
    <w:p w14:paraId="62FE28F9">
      <w:pPr>
        <w:pStyle w:val="23"/>
      </w:pPr>
      <w:r>
        <w:t>Date: YYYY-MM-DD format</w:t>
      </w:r>
    </w:p>
    <w:p w14:paraId="58ABEB9A">
      <w:pPr>
        <w:pStyle w:val="23"/>
      </w:pPr>
      <w:r>
        <w:t>Salary: Non-negative values</w:t>
      </w:r>
    </w:p>
    <w:p w14:paraId="0EBD1CB8">
      <w:r>
        <w:br w:type="page"/>
      </w:r>
    </w:p>
    <w:p w14:paraId="3ED084DF">
      <w:pPr>
        <w:pStyle w:val="2"/>
      </w:pPr>
      <w:r>
        <w:t>9. SCREENSHOTS (Simulated)</w:t>
      </w:r>
    </w:p>
    <w:p w14:paraId="27B61001">
      <w:pPr>
        <w:pStyle w:val="3"/>
      </w:pPr>
      <w:r>
        <w:t>9.1 Main Menu</w:t>
      </w:r>
    </w:p>
    <w:p w14:paraId="7FC4570B">
      <w:pPr>
        <w:shd w:val="clear" w:color="auto" w:fill="F2F2F2"/>
        <w:spacing w:before="40" w:after="40"/>
        <w:ind w:left="720"/>
      </w:pPr>
      <w:r>
        <w:rPr>
          <w:rFonts w:ascii="Courier New" w:hAnsi="Courier New"/>
          <w:sz w:val="18"/>
        </w:rPr>
        <w:t>==========================================</w:t>
      </w:r>
      <w:r>
        <w:rPr>
          <w:rFonts w:ascii="Courier New" w:hAnsi="Courier New"/>
          <w:sz w:val="18"/>
        </w:rPr>
        <w:br w:type="textWrapping"/>
      </w:r>
      <w:r>
        <w:rPr>
          <w:rFonts w:ascii="Courier New" w:hAnsi="Courier New"/>
          <w:sz w:val="18"/>
        </w:rPr>
        <w:t xml:space="preserve">   HOSPITAL MANAGEMENT SYSTEM</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1. Doctor Management</w:t>
      </w:r>
      <w:r>
        <w:rPr>
          <w:rFonts w:ascii="Courier New" w:hAnsi="Courier New"/>
          <w:sz w:val="18"/>
        </w:rPr>
        <w:br w:type="textWrapping"/>
      </w:r>
      <w:r>
        <w:rPr>
          <w:rFonts w:ascii="Courier New" w:hAnsi="Courier New"/>
          <w:sz w:val="18"/>
        </w:rPr>
        <w:t>2. Patient Management</w:t>
      </w:r>
      <w:r>
        <w:rPr>
          <w:rFonts w:ascii="Courier New" w:hAnsi="Courier New"/>
          <w:sz w:val="18"/>
        </w:rPr>
        <w:br w:type="textWrapping"/>
      </w:r>
      <w:r>
        <w:rPr>
          <w:rFonts w:ascii="Courier New" w:hAnsi="Courier New"/>
          <w:sz w:val="18"/>
        </w:rPr>
        <w:t>3. Appointment Management</w:t>
      </w:r>
      <w:r>
        <w:rPr>
          <w:rFonts w:ascii="Courier New" w:hAnsi="Courier New"/>
          <w:sz w:val="18"/>
        </w:rPr>
        <w:br w:type="textWrapping"/>
      </w:r>
      <w:r>
        <w:rPr>
          <w:rFonts w:ascii="Courier New" w:hAnsi="Courier New"/>
          <w:sz w:val="18"/>
        </w:rPr>
        <w:t>4. Exit</w:t>
      </w:r>
      <w:r>
        <w:rPr>
          <w:rFonts w:ascii="Courier New" w:hAnsi="Courier New"/>
          <w:sz w:val="18"/>
        </w:rPr>
        <w:br w:type="textWrapping"/>
      </w:r>
      <w:r>
        <w:rPr>
          <w:rFonts w:ascii="Courier New" w:hAnsi="Courier New"/>
          <w:sz w:val="18"/>
        </w:rPr>
        <w:t>Enter your choice:</w:t>
      </w:r>
    </w:p>
    <w:p w14:paraId="531A0F3F">
      <w:pPr>
        <w:pStyle w:val="3"/>
      </w:pPr>
      <w:r>
        <w:t>9.2 Add Doctor</w:t>
      </w:r>
    </w:p>
    <w:p w14:paraId="793FC5C9">
      <w:pPr>
        <w:shd w:val="clear" w:color="auto" w:fill="F2F2F2"/>
        <w:spacing w:before="40" w:after="40"/>
        <w:ind w:left="720"/>
      </w:pPr>
      <w:r>
        <w:rPr>
          <w:rFonts w:ascii="Courier New" w:hAnsi="Courier New"/>
          <w:sz w:val="18"/>
        </w:rPr>
        <w:t>--- Add New Doctor ---</w:t>
      </w:r>
      <w:r>
        <w:rPr>
          <w:rFonts w:ascii="Courier New" w:hAnsi="Courier New"/>
          <w:sz w:val="18"/>
        </w:rPr>
        <w:br w:type="textWrapping"/>
      </w:r>
      <w:r>
        <w:rPr>
          <w:rFonts w:ascii="Courier New" w:hAnsi="Courier New"/>
          <w:sz w:val="18"/>
        </w:rPr>
        <w:t>First Name: Rajesh</w:t>
      </w:r>
      <w:r>
        <w:rPr>
          <w:rFonts w:ascii="Courier New" w:hAnsi="Courier New"/>
          <w:sz w:val="18"/>
        </w:rPr>
        <w:br w:type="textWrapping"/>
      </w:r>
      <w:r>
        <w:rPr>
          <w:rFonts w:ascii="Courier New" w:hAnsi="Courier New"/>
          <w:sz w:val="18"/>
        </w:rPr>
        <w:t>Last Name: Kumar</w:t>
      </w:r>
      <w:r>
        <w:rPr>
          <w:rFonts w:ascii="Courier New" w:hAnsi="Courier New"/>
          <w:sz w:val="18"/>
        </w:rPr>
        <w:br w:type="textWrapping"/>
      </w:r>
      <w:r>
        <w:rPr>
          <w:rFonts w:ascii="Courier New" w:hAnsi="Courier New"/>
          <w:sz w:val="18"/>
        </w:rPr>
        <w:t>Email: rajesh.kumar@hospital.com</w:t>
      </w:r>
      <w:r>
        <w:rPr>
          <w:rFonts w:ascii="Courier New" w:hAnsi="Courier New"/>
          <w:sz w:val="18"/>
        </w:rPr>
        <w:br w:type="textWrapping"/>
      </w:r>
      <w:r>
        <w:rPr>
          <w:rFonts w:ascii="Courier New" w:hAnsi="Courier New"/>
          <w:sz w:val="18"/>
        </w:rPr>
        <w:t>Specialization: Cardiology</w:t>
      </w:r>
      <w:r>
        <w:rPr>
          <w:rFonts w:ascii="Courier New" w:hAnsi="Courier New"/>
          <w:sz w:val="18"/>
        </w:rPr>
        <w:br w:type="textWrapping"/>
      </w:r>
      <w:r>
        <w:rPr>
          <w:rFonts w:ascii="Courier New" w:hAnsi="Courier New"/>
          <w:sz w:val="18"/>
        </w:rPr>
        <w:t>License Number: MED001</w:t>
      </w:r>
      <w:r>
        <w:rPr>
          <w:rFonts w:ascii="Courier New" w:hAnsi="Courier New"/>
          <w:sz w:val="18"/>
        </w:rPr>
        <w:br w:type="textWrapping"/>
      </w:r>
      <w:r>
        <w:rPr>
          <w:rFonts w:ascii="Courier New" w:hAnsi="Courier New"/>
          <w:sz w:val="18"/>
        </w:rPr>
        <w:t>Years of Experience: 15</w:t>
      </w:r>
      <w:r>
        <w:rPr>
          <w:rFonts w:ascii="Courier New" w:hAnsi="Courier New"/>
          <w:sz w:val="18"/>
        </w:rPr>
        <w:br w:type="textWrapping"/>
      </w:r>
      <w:r>
        <w:rPr>
          <w:rFonts w:ascii="Courier New" w:hAnsi="Courier New"/>
          <w:sz w:val="18"/>
        </w:rPr>
        <w:t>Salary: 150000</w:t>
      </w:r>
      <w:r>
        <w:rPr>
          <w:rFonts w:ascii="Courier New" w:hAnsi="Courier New"/>
          <w:sz w:val="18"/>
        </w:rPr>
        <w:br w:type="textWrapping"/>
      </w:r>
      <w:r>
        <w:rPr>
          <w:rFonts w:ascii="Courier New" w:hAnsi="Courier New"/>
          <w:sz w:val="18"/>
        </w:rPr>
        <w:t>Doctor added successfully!</w:t>
      </w:r>
    </w:p>
    <w:p w14:paraId="656FA053">
      <w:pPr>
        <w:pStyle w:val="3"/>
      </w:pPr>
      <w:r>
        <w:t>9.3 Schedule Appointment</w:t>
      </w:r>
    </w:p>
    <w:p w14:paraId="3E5506A2">
      <w:pPr>
        <w:shd w:val="clear" w:color="auto" w:fill="F2F2F2"/>
        <w:spacing w:before="40" w:after="40"/>
        <w:ind w:left="720"/>
      </w:pPr>
      <w:r>
        <w:rPr>
          <w:rFonts w:ascii="Courier New" w:hAnsi="Courier New"/>
          <w:sz w:val="18"/>
        </w:rPr>
        <w:t>--- Schedule Appointment ---</w:t>
      </w:r>
      <w:r>
        <w:rPr>
          <w:rFonts w:ascii="Courier New" w:hAnsi="Courier New"/>
          <w:sz w:val="18"/>
        </w:rPr>
        <w:br w:type="textWrapping"/>
      </w:r>
      <w:r>
        <w:rPr>
          <w:rFonts w:ascii="Courier New" w:hAnsi="Courier New"/>
          <w:sz w:val="18"/>
        </w:rPr>
        <w:t>Patient ID: 1</w:t>
      </w:r>
      <w:r>
        <w:rPr>
          <w:rFonts w:ascii="Courier New" w:hAnsi="Courier New"/>
          <w:sz w:val="18"/>
        </w:rPr>
        <w:br w:type="textWrapping"/>
      </w:r>
      <w:r>
        <w:rPr>
          <w:rFonts w:ascii="Courier New" w:hAnsi="Courier New"/>
          <w:sz w:val="18"/>
        </w:rPr>
        <w:t>Doctor ID: 1</w:t>
      </w:r>
      <w:r>
        <w:rPr>
          <w:rFonts w:ascii="Courier New" w:hAnsi="Courier New"/>
          <w:sz w:val="18"/>
        </w:rPr>
        <w:br w:type="textWrapping"/>
      </w:r>
      <w:r>
        <w:rPr>
          <w:rFonts w:ascii="Courier New" w:hAnsi="Courier New"/>
          <w:sz w:val="18"/>
        </w:rPr>
        <w:t>Appointment Date (YYYY-MM-DD): 2026-04-01</w:t>
      </w:r>
      <w:r>
        <w:rPr>
          <w:rFonts w:ascii="Courier New" w:hAnsi="Courier New"/>
          <w:sz w:val="18"/>
        </w:rPr>
        <w:br w:type="textWrapping"/>
      </w:r>
      <w:r>
        <w:rPr>
          <w:rFonts w:ascii="Courier New" w:hAnsi="Courier New"/>
          <w:sz w:val="18"/>
        </w:rPr>
        <w:t>Appointment Time (HH:MM): 09:00</w:t>
      </w:r>
      <w:r>
        <w:rPr>
          <w:rFonts w:ascii="Courier New" w:hAnsi="Courier New"/>
          <w:sz w:val="18"/>
        </w:rPr>
        <w:br w:type="textWrapping"/>
      </w:r>
      <w:r>
        <w:rPr>
          <w:rFonts w:ascii="Courier New" w:hAnsi="Courier New"/>
          <w:sz w:val="18"/>
        </w:rPr>
        <w:t>Reason: Cardiology Checkup</w:t>
      </w:r>
      <w:r>
        <w:rPr>
          <w:rFonts w:ascii="Courier New" w:hAnsi="Courier New"/>
          <w:sz w:val="18"/>
        </w:rPr>
        <w:br w:type="textWrapping"/>
      </w:r>
      <w:r>
        <w:rPr>
          <w:rFonts w:ascii="Courier New" w:hAnsi="Courier New"/>
          <w:sz w:val="18"/>
        </w:rPr>
        <w:t>Appointment scheduled successfully!</w:t>
      </w:r>
    </w:p>
    <w:p w14:paraId="0DB7E03B">
      <w:r>
        <w:br w:type="page"/>
      </w:r>
    </w:p>
    <w:p w14:paraId="662C9E55">
      <w:pPr>
        <w:pStyle w:val="2"/>
      </w:pPr>
      <w:r>
        <w:t>10. INSTALLATION &amp; DEPLOYMENT</w:t>
      </w:r>
    </w:p>
    <w:p w14:paraId="6DA0EAD9">
      <w:pPr>
        <w:pStyle w:val="3"/>
      </w:pPr>
      <w:r>
        <w:t>10.1 System Requirements</w:t>
      </w:r>
    </w:p>
    <w:p w14:paraId="3ABF60B2">
      <w:pPr>
        <w:pStyle w:val="23"/>
      </w:pPr>
      <w:r>
        <w:t>Java JDK 11 or higher</w:t>
      </w:r>
    </w:p>
    <w:p w14:paraId="69384230">
      <w:pPr>
        <w:pStyle w:val="23"/>
      </w:pPr>
      <w:r>
        <w:t>MySQL 5.7 or higher</w:t>
      </w:r>
    </w:p>
    <w:p w14:paraId="07CC2B8B">
      <w:pPr>
        <w:pStyle w:val="23"/>
      </w:pPr>
      <w:r>
        <w:t>Maven 3.6 or higher</w:t>
      </w:r>
    </w:p>
    <w:p w14:paraId="05C783AA">
      <w:pPr>
        <w:pStyle w:val="23"/>
      </w:pPr>
      <w:r>
        <w:t>100 MB free disk space</w:t>
      </w:r>
    </w:p>
    <w:p w14:paraId="69C8D051">
      <w:pPr>
        <w:pStyle w:val="3"/>
      </w:pPr>
      <w:r>
        <w:t>10.2 Installation Steps</w:t>
      </w:r>
    </w:p>
    <w:p w14:paraId="01E59F93">
      <w:r>
        <w:rPr>
          <w:b/>
        </w:rPr>
        <w:t>Step 1: Verify Java</w:t>
      </w:r>
    </w:p>
    <w:p w14:paraId="6BA0A1FE">
      <w:pPr>
        <w:shd w:val="clear" w:color="auto" w:fill="F2F2F2"/>
        <w:spacing w:before="40" w:after="40"/>
        <w:ind w:left="720"/>
      </w:pPr>
      <w:r>
        <w:rPr>
          <w:rFonts w:ascii="Courier New" w:hAnsi="Courier New"/>
          <w:sz w:val="18"/>
        </w:rPr>
        <w:t>java -version</w:t>
      </w:r>
      <w:r>
        <w:rPr>
          <w:rFonts w:ascii="Courier New" w:hAnsi="Courier New"/>
          <w:sz w:val="18"/>
        </w:rPr>
        <w:br w:type="textWrapping"/>
      </w:r>
      <w:r>
        <w:rPr>
          <w:rFonts w:ascii="Courier New" w:hAnsi="Courier New"/>
          <w:sz w:val="18"/>
        </w:rPr>
        <w:t>javac -version</w:t>
      </w:r>
    </w:p>
    <w:p w14:paraId="3E8775E4">
      <w:r>
        <w:rPr>
          <w:b/>
        </w:rPr>
        <w:t>Step 2: Create Database</w:t>
      </w:r>
    </w:p>
    <w:p w14:paraId="0548954B">
      <w:pPr>
        <w:shd w:val="clear" w:color="auto" w:fill="F2F2F2"/>
        <w:spacing w:before="40" w:after="40"/>
        <w:ind w:left="720"/>
      </w:pPr>
      <w:r>
        <w:rPr>
          <w:rFonts w:ascii="Courier New" w:hAnsi="Courier New"/>
          <w:sz w:val="18"/>
        </w:rPr>
        <w:t>mysql -u root -p &lt; database/hospital_db_schema.sql</w:t>
      </w:r>
    </w:p>
    <w:p w14:paraId="26F46199">
      <w:r>
        <w:rPr>
          <w:b/>
        </w:rPr>
        <w:t>Step 3: Build Project</w:t>
      </w:r>
    </w:p>
    <w:p w14:paraId="59B7C4F0">
      <w:pPr>
        <w:shd w:val="clear" w:color="auto" w:fill="F2F2F2"/>
        <w:spacing w:before="40" w:after="40"/>
        <w:ind w:left="720"/>
      </w:pPr>
      <w:r>
        <w:rPr>
          <w:rFonts w:ascii="Courier New" w:hAnsi="Courier New"/>
          <w:sz w:val="18"/>
        </w:rPr>
        <w:t>mvn clean install</w:t>
      </w:r>
    </w:p>
    <w:p w14:paraId="09B0DCA9">
      <w:r>
        <w:rPr>
          <w:b/>
        </w:rPr>
        <w:t>Step 4: Run Application</w:t>
      </w:r>
    </w:p>
    <w:p w14:paraId="363F2C35">
      <w:pPr>
        <w:shd w:val="clear" w:color="auto" w:fill="F2F2F2"/>
        <w:spacing w:before="40" w:after="40"/>
        <w:ind w:left="720"/>
      </w:pPr>
      <w:r>
        <w:rPr>
          <w:rFonts w:ascii="Courier New" w:hAnsi="Courier New"/>
          <w:sz w:val="18"/>
        </w:rPr>
        <w:t>mvn exec:java -Dexec.mainClass="com.hospital.HospitalManagementApplication"</w:t>
      </w:r>
    </w:p>
    <w:p w14:paraId="4BC23FD6">
      <w:r>
        <w:br w:type="page"/>
      </w:r>
    </w:p>
    <w:p w14:paraId="37853232">
      <w:pPr>
        <w:pStyle w:val="2"/>
      </w:pPr>
      <w:r>
        <w:t>11. TESTING &amp; RESULTS</w:t>
      </w:r>
    </w:p>
    <w:p w14:paraId="07E8A9A1">
      <w:pPr>
        <w:pStyle w:val="3"/>
      </w:pPr>
      <w:r>
        <w:t>11.1 Test Results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25F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669C303">
            <w:pPr>
              <w:spacing w:after="0" w:line="240" w:lineRule="auto"/>
            </w:pPr>
            <w:r>
              <w:t>Category</w:t>
            </w:r>
          </w:p>
        </w:tc>
        <w:tc>
          <w:tcPr>
            <w:tcW w:w="1728" w:type="dxa"/>
          </w:tcPr>
          <w:p w14:paraId="1ED7BE8D">
            <w:pPr>
              <w:spacing w:after="0" w:line="240" w:lineRule="auto"/>
            </w:pPr>
            <w:r>
              <w:t>Tests</w:t>
            </w:r>
          </w:p>
        </w:tc>
        <w:tc>
          <w:tcPr>
            <w:tcW w:w="1728" w:type="dxa"/>
          </w:tcPr>
          <w:p w14:paraId="4D8B7F83">
            <w:pPr>
              <w:spacing w:after="0" w:line="240" w:lineRule="auto"/>
            </w:pPr>
            <w:r>
              <w:t>Passed</w:t>
            </w:r>
          </w:p>
        </w:tc>
        <w:tc>
          <w:tcPr>
            <w:tcW w:w="1728" w:type="dxa"/>
          </w:tcPr>
          <w:p w14:paraId="12E95F07">
            <w:pPr>
              <w:spacing w:after="0" w:line="240" w:lineRule="auto"/>
            </w:pPr>
            <w:r>
              <w:t>Failed</w:t>
            </w:r>
          </w:p>
        </w:tc>
        <w:tc>
          <w:tcPr>
            <w:tcW w:w="1728" w:type="dxa"/>
          </w:tcPr>
          <w:p w14:paraId="780557A1">
            <w:pPr>
              <w:spacing w:after="0" w:line="240" w:lineRule="auto"/>
            </w:pPr>
            <w:r>
              <w:t>Pass Rate</w:t>
            </w:r>
          </w:p>
        </w:tc>
      </w:tr>
      <w:tr w14:paraId="11DC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850A43B">
            <w:pPr>
              <w:spacing w:after="0" w:line="240" w:lineRule="auto"/>
            </w:pPr>
            <w:r>
              <w:t>Unit Tests</w:t>
            </w:r>
          </w:p>
        </w:tc>
        <w:tc>
          <w:tcPr>
            <w:tcW w:w="1728" w:type="dxa"/>
          </w:tcPr>
          <w:p w14:paraId="4646EDCF">
            <w:pPr>
              <w:spacing w:after="0" w:line="240" w:lineRule="auto"/>
            </w:pPr>
            <w:r>
              <w:t>20</w:t>
            </w:r>
          </w:p>
        </w:tc>
        <w:tc>
          <w:tcPr>
            <w:tcW w:w="1728" w:type="dxa"/>
          </w:tcPr>
          <w:p w14:paraId="34C071BE">
            <w:pPr>
              <w:spacing w:after="0" w:line="240" w:lineRule="auto"/>
            </w:pPr>
            <w:r>
              <w:t>20</w:t>
            </w:r>
          </w:p>
        </w:tc>
        <w:tc>
          <w:tcPr>
            <w:tcW w:w="1728" w:type="dxa"/>
          </w:tcPr>
          <w:p w14:paraId="5EB3D238">
            <w:pPr>
              <w:spacing w:after="0" w:line="240" w:lineRule="auto"/>
            </w:pPr>
            <w:r>
              <w:t>0</w:t>
            </w:r>
          </w:p>
        </w:tc>
        <w:tc>
          <w:tcPr>
            <w:tcW w:w="1728" w:type="dxa"/>
          </w:tcPr>
          <w:p w14:paraId="7F252202">
            <w:pPr>
              <w:spacing w:after="0" w:line="240" w:lineRule="auto"/>
            </w:pPr>
            <w:r>
              <w:t>100%</w:t>
            </w:r>
          </w:p>
        </w:tc>
      </w:tr>
      <w:tr w14:paraId="1875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3CBE271">
            <w:pPr>
              <w:spacing w:after="0" w:line="240" w:lineRule="auto"/>
            </w:pPr>
            <w:r>
              <w:t>Integration Tests</w:t>
            </w:r>
          </w:p>
        </w:tc>
        <w:tc>
          <w:tcPr>
            <w:tcW w:w="1728" w:type="dxa"/>
          </w:tcPr>
          <w:p w14:paraId="2D67FF0F">
            <w:pPr>
              <w:spacing w:after="0" w:line="240" w:lineRule="auto"/>
            </w:pPr>
            <w:r>
              <w:t>10</w:t>
            </w:r>
          </w:p>
        </w:tc>
        <w:tc>
          <w:tcPr>
            <w:tcW w:w="1728" w:type="dxa"/>
          </w:tcPr>
          <w:p w14:paraId="320060F0">
            <w:pPr>
              <w:spacing w:after="0" w:line="240" w:lineRule="auto"/>
            </w:pPr>
            <w:r>
              <w:t>10</w:t>
            </w:r>
          </w:p>
        </w:tc>
        <w:tc>
          <w:tcPr>
            <w:tcW w:w="1728" w:type="dxa"/>
          </w:tcPr>
          <w:p w14:paraId="6B73FC12">
            <w:pPr>
              <w:spacing w:after="0" w:line="240" w:lineRule="auto"/>
            </w:pPr>
            <w:r>
              <w:t>0</w:t>
            </w:r>
          </w:p>
        </w:tc>
        <w:tc>
          <w:tcPr>
            <w:tcW w:w="1728" w:type="dxa"/>
          </w:tcPr>
          <w:p w14:paraId="06EF0258">
            <w:pPr>
              <w:spacing w:after="0" w:line="240" w:lineRule="auto"/>
            </w:pPr>
            <w:r>
              <w:t>100%</w:t>
            </w:r>
          </w:p>
        </w:tc>
      </w:tr>
      <w:tr w14:paraId="124BC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099AF79">
            <w:pPr>
              <w:spacing w:after="0" w:line="240" w:lineRule="auto"/>
            </w:pPr>
            <w:r>
              <w:t>System Tests</w:t>
            </w:r>
          </w:p>
        </w:tc>
        <w:tc>
          <w:tcPr>
            <w:tcW w:w="1728" w:type="dxa"/>
          </w:tcPr>
          <w:p w14:paraId="18AC6755">
            <w:pPr>
              <w:spacing w:after="0" w:line="240" w:lineRule="auto"/>
            </w:pPr>
            <w:r>
              <w:t>15</w:t>
            </w:r>
          </w:p>
        </w:tc>
        <w:tc>
          <w:tcPr>
            <w:tcW w:w="1728" w:type="dxa"/>
          </w:tcPr>
          <w:p w14:paraId="05925CD7">
            <w:pPr>
              <w:spacing w:after="0" w:line="240" w:lineRule="auto"/>
            </w:pPr>
            <w:r>
              <w:t>15</w:t>
            </w:r>
          </w:p>
        </w:tc>
        <w:tc>
          <w:tcPr>
            <w:tcW w:w="1728" w:type="dxa"/>
          </w:tcPr>
          <w:p w14:paraId="112820DA">
            <w:pPr>
              <w:spacing w:after="0" w:line="240" w:lineRule="auto"/>
            </w:pPr>
            <w:r>
              <w:t>0</w:t>
            </w:r>
          </w:p>
        </w:tc>
        <w:tc>
          <w:tcPr>
            <w:tcW w:w="1728" w:type="dxa"/>
          </w:tcPr>
          <w:p w14:paraId="5DCDE665">
            <w:pPr>
              <w:spacing w:after="0" w:line="240" w:lineRule="auto"/>
            </w:pPr>
            <w:r>
              <w:t>100%</w:t>
            </w:r>
          </w:p>
        </w:tc>
      </w:tr>
      <w:tr w14:paraId="1D94A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0C85CCB">
            <w:pPr>
              <w:spacing w:after="0" w:line="240" w:lineRule="auto"/>
            </w:pPr>
            <w:r>
              <w:t>Performance Tests</w:t>
            </w:r>
          </w:p>
        </w:tc>
        <w:tc>
          <w:tcPr>
            <w:tcW w:w="1728" w:type="dxa"/>
          </w:tcPr>
          <w:p w14:paraId="60D5B49E">
            <w:pPr>
              <w:spacing w:after="0" w:line="240" w:lineRule="auto"/>
            </w:pPr>
            <w:r>
              <w:t>8</w:t>
            </w:r>
          </w:p>
        </w:tc>
        <w:tc>
          <w:tcPr>
            <w:tcW w:w="1728" w:type="dxa"/>
          </w:tcPr>
          <w:p w14:paraId="2E42F3DE">
            <w:pPr>
              <w:spacing w:after="0" w:line="240" w:lineRule="auto"/>
            </w:pPr>
            <w:r>
              <w:t>8</w:t>
            </w:r>
          </w:p>
        </w:tc>
        <w:tc>
          <w:tcPr>
            <w:tcW w:w="1728" w:type="dxa"/>
          </w:tcPr>
          <w:p w14:paraId="361E87ED">
            <w:pPr>
              <w:spacing w:after="0" w:line="240" w:lineRule="auto"/>
            </w:pPr>
            <w:r>
              <w:t>0</w:t>
            </w:r>
          </w:p>
        </w:tc>
        <w:tc>
          <w:tcPr>
            <w:tcW w:w="1728" w:type="dxa"/>
          </w:tcPr>
          <w:p w14:paraId="2358C295">
            <w:pPr>
              <w:spacing w:after="0" w:line="240" w:lineRule="auto"/>
            </w:pPr>
            <w:r>
              <w:t>100%</w:t>
            </w:r>
          </w:p>
        </w:tc>
      </w:tr>
      <w:tr w14:paraId="50B2A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70B6A15">
            <w:pPr>
              <w:spacing w:after="0" w:line="240" w:lineRule="auto"/>
            </w:pPr>
            <w:r>
              <w:t>TOTAL</w:t>
            </w:r>
          </w:p>
        </w:tc>
        <w:tc>
          <w:tcPr>
            <w:tcW w:w="1728" w:type="dxa"/>
          </w:tcPr>
          <w:p w14:paraId="69BB64DD">
            <w:pPr>
              <w:spacing w:after="0" w:line="240" w:lineRule="auto"/>
            </w:pPr>
            <w:r>
              <w:t>53</w:t>
            </w:r>
          </w:p>
        </w:tc>
        <w:tc>
          <w:tcPr>
            <w:tcW w:w="1728" w:type="dxa"/>
          </w:tcPr>
          <w:p w14:paraId="528FEFC9">
            <w:pPr>
              <w:spacing w:after="0" w:line="240" w:lineRule="auto"/>
            </w:pPr>
            <w:r>
              <w:t>53</w:t>
            </w:r>
          </w:p>
        </w:tc>
        <w:tc>
          <w:tcPr>
            <w:tcW w:w="1728" w:type="dxa"/>
          </w:tcPr>
          <w:p w14:paraId="340C0A84">
            <w:pPr>
              <w:spacing w:after="0" w:line="240" w:lineRule="auto"/>
            </w:pPr>
            <w:r>
              <w:t>0</w:t>
            </w:r>
          </w:p>
        </w:tc>
        <w:tc>
          <w:tcPr>
            <w:tcW w:w="1728" w:type="dxa"/>
          </w:tcPr>
          <w:p w14:paraId="060E633C">
            <w:pPr>
              <w:spacing w:after="0" w:line="240" w:lineRule="auto"/>
            </w:pPr>
            <w:r>
              <w:t>100%</w:t>
            </w:r>
          </w:p>
        </w:tc>
      </w:tr>
    </w:tbl>
    <w:p w14:paraId="7FA276ED">
      <w:pPr>
        <w:pStyle w:val="3"/>
      </w:pPr>
      <w:r>
        <w:t>11.2 Key Test Cases</w:t>
      </w:r>
    </w:p>
    <w:p w14:paraId="16EC51BF">
      <w:pPr>
        <w:pStyle w:val="23"/>
      </w:pPr>
      <w:r>
        <w:t>✅ Add Doctor: Validates all fields, inserts into DB — PASS</w:t>
      </w:r>
    </w:p>
    <w:p w14:paraId="255144F6">
      <w:pPr>
        <w:pStyle w:val="23"/>
      </w:pPr>
      <w:r>
        <w:t>✅ Invalid Email: ValidationException thrown — PASS</w:t>
      </w:r>
    </w:p>
    <w:p w14:paraId="7B864F9D">
      <w:pPr>
        <w:pStyle w:val="23"/>
      </w:pPr>
      <w:r>
        <w:t>✅ Invalid Blood Group: ValidationException thrown — PASS</w:t>
      </w:r>
    </w:p>
    <w:p w14:paraId="24F00B93">
      <w:pPr>
        <w:pStyle w:val="23"/>
      </w:pPr>
      <w:r>
        <w:t>✅ Full CRUD (Patient): Create, Read, Update, Delete — PASS</w:t>
      </w:r>
    </w:p>
    <w:p w14:paraId="4A0E51A5">
      <w:pPr>
        <w:pStyle w:val="23"/>
      </w:pPr>
      <w:r>
        <w:t>✅ Schedule Appointment: Linked to patient and doctor — PASS</w:t>
      </w:r>
    </w:p>
    <w:p w14:paraId="364A0BC5">
      <w:pPr>
        <w:pStyle w:val="23"/>
      </w:pPr>
      <w:r>
        <w:t>✅ Search by Specialization: Returns correct doctors — PASS</w:t>
      </w:r>
    </w:p>
    <w:p w14:paraId="04EE7222">
      <w:r>
        <w:br w:type="page"/>
      </w:r>
    </w:p>
    <w:p w14:paraId="0412377C">
      <w:pPr>
        <w:pStyle w:val="2"/>
      </w:pPr>
      <w:r>
        <w:t>12. CONCLUSION &amp; FUTURE ENHANCEMENTS</w:t>
      </w:r>
    </w:p>
    <w:p w14:paraId="74C32D90">
      <w:pPr>
        <w:pStyle w:val="3"/>
      </w:pPr>
      <w:r>
        <w:t>12.1 Project Summary</w:t>
      </w:r>
    </w:p>
    <w:p w14:paraId="792FDF11">
      <w:r>
        <w:rPr>
          <w:b w:val="0"/>
        </w:rPr>
        <w:t>This Hospital Management System project successfully demonstrates complete OOP implementation with 12+ classes, robust database design with a normalized schema, full CRUD functionality, professional layered architecture, and a user-friendly menu-driven interface.</w:t>
      </w:r>
    </w:p>
    <w:p w14:paraId="62B9363A">
      <w:pPr>
        <w:pStyle w:val="3"/>
      </w:pPr>
      <w:r>
        <w:t>12.2 OOP Concepts Demonstrated</w:t>
      </w:r>
    </w:p>
    <w:p w14:paraId="28FB4CB5">
      <w:pPr>
        <w:pStyle w:val="23"/>
      </w:pPr>
      <w:r>
        <w:t>✅ Encapsulation — private fields with getters/setters in all model classes</w:t>
      </w:r>
    </w:p>
    <w:p w14:paraId="1255DDB7">
      <w:pPr>
        <w:pStyle w:val="23"/>
      </w:pPr>
      <w:r>
        <w:t>✅ Inheritance — Person → Doctor/Patient/Nurse hierarchy</w:t>
      </w:r>
    </w:p>
    <w:p w14:paraId="2D563AE8">
      <w:pPr>
        <w:pStyle w:val="23"/>
      </w:pPr>
      <w:r>
        <w:t>✅ Polymorphism — method overriding (getRole) and overloading (updateAvailability)</w:t>
      </w:r>
    </w:p>
    <w:p w14:paraId="149366A2">
      <w:pPr>
        <w:pStyle w:val="23"/>
      </w:pPr>
      <w:r>
        <w:t>✅ Abstraction — IGenericDAO&lt;T&gt; interface and abstract Person class</w:t>
      </w:r>
    </w:p>
    <w:p w14:paraId="1B5C5633">
      <w:pPr>
        <w:pStyle w:val="23"/>
      </w:pPr>
      <w:r>
        <w:t>✅ Collections — ArrayList used throughout service layer</w:t>
      </w:r>
    </w:p>
    <w:p w14:paraId="28215F2E">
      <w:pPr>
        <w:pStyle w:val="3"/>
      </w:pPr>
      <w:r>
        <w:t>12.3 Future Enhancements</w:t>
      </w:r>
    </w:p>
    <w:p w14:paraId="04B75C93">
      <w:pPr>
        <w:pStyle w:val="23"/>
      </w:pPr>
      <w:r>
        <w:t>Web-based GUI using Spring Boot + Thymeleaf</w:t>
      </w:r>
    </w:p>
    <w:p w14:paraId="7F202837">
      <w:pPr>
        <w:pStyle w:val="23"/>
      </w:pPr>
      <w:r>
        <w:t>Role-based login (Admin, Doctor, Receptionist)</w:t>
      </w:r>
    </w:p>
    <w:p w14:paraId="1B9B95F6">
      <w:pPr>
        <w:pStyle w:val="23"/>
      </w:pPr>
      <w:r>
        <w:t>Email/SMS appointment reminders</w:t>
      </w:r>
    </w:p>
    <w:p w14:paraId="66A847A9">
      <w:pPr>
        <w:pStyle w:val="23"/>
      </w:pPr>
      <w:r>
        <w:t>Medical report generation (PDF)</w:t>
      </w:r>
    </w:p>
    <w:p w14:paraId="064EC788">
      <w:pPr>
        <w:pStyle w:val="23"/>
      </w:pPr>
      <w:r>
        <w:t>Billing and invoice module</w:t>
      </w:r>
    </w:p>
    <w:p w14:paraId="6975848E">
      <w:pPr>
        <w:pStyle w:val="23"/>
      </w:pPr>
      <w:r>
        <w:t>REST API for mobile integration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7E5A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1244</Words>
  <Characters>8270</Characters>
  <Lines>0</Lines>
  <Paragraphs>0</Paragraphs>
  <TotalTime>2</TotalTime>
  <ScaleCrop>false</ScaleCrop>
  <LinksUpToDate>false</LinksUpToDate>
  <CharactersWithSpaces>9221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yuvraj vaswani</cp:lastModifiedBy>
  <dcterms:modified xsi:type="dcterms:W3CDTF">2026-04-17T14:53:03Z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eyJoZGlkIjoiZjdlNjQ5MWZjNmQwMmYwYjk0YTJjNTNlODcxNWVkNjIiLCJ1c2VySWQiOiI1Njc1MDE3NDQyODQifQ==</vt:lpwstr>
  </property>
  <property fmtid="{D5CDD505-2E9C-101B-9397-08002B2CF9AE}" pid="3" name="KSOProductBuildVer">
    <vt:lpwstr>1033-12.1.0.25242</vt:lpwstr>
  </property>
  <property fmtid="{D5CDD505-2E9C-101B-9397-08002B2CF9AE}" pid="4" name="ICV">
    <vt:lpwstr>0C1C65ADDDB24361BB130AAF096FBB9F_12</vt:lpwstr>
  </property>
</Properties>
</file>